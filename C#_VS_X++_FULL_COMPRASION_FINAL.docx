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DBA1C">
      <w:pPr>
        <w:rPr>
          <w:rFonts w:hint="default"/>
          <w:b/>
          <w:sz w:val="40"/>
          <w:lang w:val="en-IN"/>
        </w:rPr>
      </w:pPr>
      <w:r>
        <w:rPr>
          <w:rFonts w:hint="default"/>
          <w:b/>
          <w:sz w:val="28"/>
          <w:szCs w:val="28"/>
          <w:lang w:val="en-IN"/>
        </w:rPr>
        <w:t>Name : Drasti Shah</w:t>
      </w:r>
    </w:p>
    <w:p w14:paraId="6DD2B557">
      <w:pPr>
        <w:rPr>
          <w:rFonts w:hint="default"/>
          <w:lang w:val="en-IN"/>
        </w:rPr>
      </w:pPr>
      <w:r>
        <w:rPr>
          <w:b/>
          <w:sz w:val="40"/>
        </w:rPr>
        <w:t>C# vs X++ – Complete Tech</w:t>
      </w:r>
      <w:r>
        <w:rPr>
          <w:rFonts w:hint="default"/>
          <w:b/>
          <w:sz w:val="40"/>
          <w:lang w:val="en-IN"/>
        </w:rPr>
        <w:t>nical Concepts</w:t>
      </w:r>
    </w:p>
    <w:p w14:paraId="420FD2C8">
      <w:pPr>
        <w:ind w:left="1440" w:leftChars="0" w:firstLine="720" w:firstLineChars="0"/>
        <w:jc w:val="both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C# VS X++ FULL COMPARISON</w:t>
      </w:r>
    </w:p>
    <w:p w14:paraId="3F78F026">
      <w:r>
        <w:rPr>
          <w:b/>
          <w:sz w:val="32"/>
        </w:rPr>
        <w:t>PART 1: BASIC CONCEPTS</w:t>
      </w:r>
    </w:p>
    <w:p w14:paraId="5129BD14">
      <w:r>
        <w:t>C# vs X++ – Simple Examples of All Basic Topics (Till Boolean)</w:t>
      </w:r>
    </w:p>
    <w:p w14:paraId="30022887">
      <w:r>
        <w:t>This document contains very simple and easy examples of all basic topics in C#, with side-by-side comparison to X++. Topics are covered till Boolean for beginner practice.</w:t>
      </w:r>
    </w:p>
    <w:p w14:paraId="59A04A53">
      <w:r>
        <w:rPr>
          <w:b/>
          <w:sz w:val="26"/>
        </w:rPr>
        <w:t>1. Variables</w:t>
      </w:r>
    </w:p>
    <w:p w14:paraId="6A8C66B9">
      <w:r>
        <w:t>C#:</w:t>
      </w:r>
      <w:r>
        <w:br w:type="textWrapping"/>
      </w:r>
      <w:r>
        <w:t>int a = 10;</w:t>
      </w:r>
      <w:r>
        <w:br w:type="textWrapping"/>
      </w:r>
      <w:r>
        <w:t>string name = "Ram";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a = 10;</w:t>
      </w:r>
      <w:r>
        <w:br w:type="textWrapping"/>
      </w:r>
      <w:r>
        <w:t>str name = "Ram";</w:t>
      </w:r>
    </w:p>
    <w:p w14:paraId="415C48CF">
      <w:r>
        <w:rPr>
          <w:b/>
          <w:sz w:val="26"/>
        </w:rPr>
        <w:t>2. Data Types</w:t>
      </w:r>
    </w:p>
    <w:p w14:paraId="50DC9E9B">
      <w:r>
        <w:t>C#:</w:t>
      </w:r>
      <w:r>
        <w:br w:type="textWrapping"/>
      </w:r>
      <w:r>
        <w:t>int x = 5;</w:t>
      </w:r>
      <w:r>
        <w:br w:type="textWrapping"/>
      </w:r>
      <w:r>
        <w:t>double d = 2.5;</w:t>
      </w:r>
      <w:r>
        <w:br w:type="textWrapping"/>
      </w:r>
      <w:r>
        <w:t>bool b = true;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x = 5;</w:t>
      </w:r>
      <w:r>
        <w:br w:type="textWrapping"/>
      </w:r>
      <w:r>
        <w:t>real d = 2.5;</w:t>
      </w:r>
      <w:r>
        <w:br w:type="textWrapping"/>
      </w:r>
      <w:r>
        <w:t>boolean b = true;</w:t>
      </w:r>
    </w:p>
    <w:p w14:paraId="7C7D0722">
      <w:r>
        <w:rPr>
          <w:b/>
          <w:sz w:val="26"/>
        </w:rPr>
        <w:t>3. Comments</w:t>
      </w:r>
    </w:p>
    <w:p w14:paraId="65183478">
      <w:r>
        <w:t>Single-line:</w:t>
      </w:r>
      <w:r>
        <w:br w:type="textWrapping"/>
      </w:r>
      <w:r>
        <w:t>// This is a comment</w:t>
      </w:r>
      <w:r>
        <w:br w:type="textWrapping"/>
      </w:r>
      <w:r>
        <w:br w:type="textWrapping"/>
      </w:r>
      <w:r>
        <w:t>Multi-line:</w:t>
      </w:r>
      <w:r>
        <w:br w:type="textWrapping"/>
      </w:r>
      <w:r>
        <w:t>/* This is a</w:t>
      </w:r>
      <w:r>
        <w:br w:type="textWrapping"/>
      </w:r>
      <w:r>
        <w:t>multi-line comment */</w:t>
      </w:r>
      <w:r>
        <w:br w:type="textWrapping"/>
      </w:r>
      <w:r>
        <w:br w:type="textWrapping"/>
      </w:r>
      <w:r>
        <w:t>Same syntax in both C# and X++</w:t>
      </w:r>
    </w:p>
    <w:p w14:paraId="34B9A196">
      <w:r>
        <w:rPr>
          <w:b/>
          <w:sz w:val="26"/>
        </w:rPr>
        <w:t>4. Type Casting</w:t>
      </w:r>
    </w:p>
    <w:p w14:paraId="2846086E">
      <w:r>
        <w:t>C#:</w:t>
      </w:r>
      <w:r>
        <w:br w:type="textWrapping"/>
      </w:r>
      <w:r>
        <w:t>double d = 10.5;</w:t>
      </w:r>
      <w:r>
        <w:br w:type="textWrapping"/>
      </w:r>
      <w:r>
        <w:t>int x = (int)d;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real d = 10.5;</w:t>
      </w:r>
      <w:r>
        <w:br w:type="textWrapping"/>
      </w:r>
      <w:r>
        <w:t>int x = d;</w:t>
      </w:r>
    </w:p>
    <w:p w14:paraId="726B7A99">
      <w:r>
        <w:rPr>
          <w:b/>
          <w:sz w:val="26"/>
        </w:rPr>
        <w:t>5. User Input</w:t>
      </w:r>
    </w:p>
    <w:p w14:paraId="6919A073">
      <w:r>
        <w:t>C#:</w:t>
      </w:r>
      <w:r>
        <w:br w:type="textWrapping"/>
      </w:r>
      <w:r>
        <w:t>string name = Console.ReadLine();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name = strPrompt("Enter name", "");</w:t>
      </w:r>
    </w:p>
    <w:p w14:paraId="50F7B48B">
      <w:r>
        <w:rPr>
          <w:b/>
          <w:sz w:val="26"/>
        </w:rPr>
        <w:t>6. Arithmetic Operators</w:t>
      </w:r>
    </w:p>
    <w:p w14:paraId="5009F8BF">
      <w:r>
        <w:t>Addition:</w:t>
      </w:r>
      <w:r>
        <w:br w:type="textWrapping"/>
      </w:r>
      <w:r>
        <w:t>C#: 5 + 2</w:t>
      </w:r>
      <w:r>
        <w:br w:type="textWrapping"/>
      </w:r>
      <w:r>
        <w:t>X++: 5 + 2</w:t>
      </w:r>
      <w:r>
        <w:br w:type="textWrapping"/>
      </w:r>
      <w:r>
        <w:br w:type="textWrapping"/>
      </w:r>
      <w:r>
        <w:t>Subtraction:</w:t>
      </w:r>
      <w:r>
        <w:br w:type="textWrapping"/>
      </w:r>
      <w:r>
        <w:t>C#: 5 - 2</w:t>
      </w:r>
      <w:r>
        <w:br w:type="textWrapping"/>
      </w:r>
      <w:r>
        <w:t>X++: 5 - 2</w:t>
      </w:r>
      <w:r>
        <w:br w:type="textWrapping"/>
      </w:r>
      <w:r>
        <w:br w:type="textWrapping"/>
      </w:r>
      <w:r>
        <w:t>Multiplication:</w:t>
      </w:r>
      <w:r>
        <w:br w:type="textWrapping"/>
      </w:r>
      <w:r>
        <w:t>C#: 5 * 2</w:t>
      </w:r>
      <w:r>
        <w:br w:type="textWrapping"/>
      </w:r>
      <w:r>
        <w:t>X++: 5 * 2</w:t>
      </w:r>
      <w:r>
        <w:br w:type="textWrapping"/>
      </w:r>
      <w:r>
        <w:br w:type="textWrapping"/>
      </w:r>
      <w:r>
        <w:t>Division:</w:t>
      </w:r>
      <w:r>
        <w:br w:type="textWrapping"/>
      </w:r>
      <w:r>
        <w:t>C#: 10 / 2</w:t>
      </w:r>
      <w:r>
        <w:br w:type="textWrapping"/>
      </w:r>
      <w:r>
        <w:t>X++: 10 / 2</w:t>
      </w:r>
      <w:r>
        <w:br w:type="textWrapping"/>
      </w:r>
      <w:r>
        <w:br w:type="textWrapping"/>
      </w:r>
      <w:r>
        <w:t>Modulus:</w:t>
      </w:r>
      <w:r>
        <w:br w:type="textWrapping"/>
      </w:r>
      <w:r>
        <w:t>C#: 10 % 3</w:t>
      </w:r>
      <w:r>
        <w:br w:type="textWrapping"/>
      </w:r>
      <w:r>
        <w:t>X++: 10 mod 3</w:t>
      </w:r>
    </w:p>
    <w:p w14:paraId="05A11C59">
      <w:r>
        <w:rPr>
          <w:b/>
          <w:sz w:val="26"/>
        </w:rPr>
        <w:t>7. Comparison Operators</w:t>
      </w:r>
    </w:p>
    <w:p w14:paraId="539CDDED">
      <w:r>
        <w:t>C#:</w:t>
      </w:r>
      <w:r>
        <w:br w:type="textWrapping"/>
      </w:r>
      <w:r>
        <w:t>if (a &gt; 5) {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if (a &gt; 5) { }</w:t>
      </w:r>
      <w:r>
        <w:br w:type="textWrapping"/>
      </w:r>
      <w:r>
        <w:br w:type="textWrapping"/>
      </w:r>
      <w:r>
        <w:t>Operators: ==  !=  &gt;  &lt;  &gt;=  &lt;=</w:t>
      </w:r>
    </w:p>
    <w:p w14:paraId="7A356C9F">
      <w:r>
        <w:rPr>
          <w:b/>
          <w:sz w:val="26"/>
        </w:rPr>
        <w:t>8. Logical Operators</w:t>
      </w:r>
    </w:p>
    <w:p w14:paraId="770D9D6F">
      <w:r>
        <w:t>C#:</w:t>
      </w:r>
      <w:r>
        <w:br w:type="textWrapping"/>
      </w:r>
      <w:r>
        <w:t>if (a &gt; 5 &amp;&amp; b &lt; 10) {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if (a &gt; 5 &amp;&amp; b &lt; 10) { }</w:t>
      </w:r>
      <w:r>
        <w:br w:type="textWrapping"/>
      </w:r>
      <w:r>
        <w:br w:type="textWrapping"/>
      </w:r>
      <w:r>
        <w:t>Operators: &amp;&amp;  ||  !</w:t>
      </w:r>
    </w:p>
    <w:p w14:paraId="6DCA3BC0">
      <w:r>
        <w:rPr>
          <w:b/>
          <w:sz w:val="26"/>
        </w:rPr>
        <w:t>9. Assignment Operators</w:t>
      </w:r>
    </w:p>
    <w:p w14:paraId="1F905822">
      <w:r>
        <w:t>C#:</w:t>
      </w:r>
      <w:r>
        <w:br w:type="textWrapping"/>
      </w:r>
      <w:r>
        <w:t>a = 5;</w:t>
      </w:r>
      <w:r>
        <w:br w:type="textWrapping"/>
      </w:r>
      <w:r>
        <w:t>a += 2;</w:t>
      </w:r>
      <w:r>
        <w:br w:type="textWrapping"/>
      </w:r>
      <w:r>
        <w:t>a -= 1;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a = 5;</w:t>
      </w:r>
      <w:r>
        <w:br w:type="textWrapping"/>
      </w:r>
      <w:r>
        <w:t>a += 2;</w:t>
      </w:r>
      <w:r>
        <w:br w:type="textWrapping"/>
      </w:r>
      <w:r>
        <w:t>a -= 1;</w:t>
      </w:r>
    </w:p>
    <w:p w14:paraId="5E09C556">
      <w:r>
        <w:rPr>
          <w:b/>
          <w:sz w:val="26"/>
        </w:rPr>
        <w:t>10. Increment / Decrement</w:t>
      </w:r>
    </w:p>
    <w:p w14:paraId="760572D3">
      <w:r>
        <w:t>C# &amp; X++:</w:t>
      </w:r>
      <w:r>
        <w:br w:type="textWrapping"/>
      </w:r>
      <w:r>
        <w:t>a++;</w:t>
      </w:r>
      <w:r>
        <w:br w:type="textWrapping"/>
      </w:r>
      <w:r>
        <w:t>a--;</w:t>
      </w:r>
    </w:p>
    <w:p w14:paraId="691413EA">
      <w:r>
        <w:rPr>
          <w:b/>
          <w:sz w:val="26"/>
        </w:rPr>
        <w:t>11. Strings</w:t>
      </w:r>
    </w:p>
    <w:p w14:paraId="06F31D55">
      <w:r>
        <w:t>C#:</w:t>
      </w:r>
      <w:r>
        <w:br w:type="textWrapping"/>
      </w:r>
      <w:r>
        <w:t>string s = "Hello";</w:t>
      </w:r>
      <w:r>
        <w:br w:type="textWrapping"/>
      </w:r>
      <w:r>
        <w:t>int len = s.Length;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s = "Hello";</w:t>
      </w:r>
      <w:r>
        <w:br w:type="textWrapping"/>
      </w:r>
      <w:r>
        <w:t>int len = strLen(s);</w:t>
      </w:r>
    </w:p>
    <w:p w14:paraId="0FCDFCCC">
      <w:r>
        <w:rPr>
          <w:b/>
          <w:sz w:val="26"/>
        </w:rPr>
        <w:t>12. Boolean</w:t>
      </w:r>
    </w:p>
    <w:p w14:paraId="2398F23C">
      <w:r>
        <w:t>C#:</w:t>
      </w:r>
      <w:r>
        <w:br w:type="textWrapping"/>
      </w:r>
      <w:r>
        <w:t>bool isActive = true;</w:t>
      </w:r>
      <w:r>
        <w:br w:type="textWrapping"/>
      </w:r>
      <w:r>
        <w:t>if (isActive)</w:t>
      </w:r>
      <w:r>
        <w:br w:type="textWrapping"/>
      </w:r>
      <w:r>
        <w:t xml:space="preserve">    Console.WriteLine("Active");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boolean isActive = true;</w:t>
      </w:r>
      <w:r>
        <w:br w:type="textWrapping"/>
      </w:r>
      <w:r>
        <w:t>if (isActive)</w:t>
      </w:r>
      <w:r>
        <w:br w:type="textWrapping"/>
      </w:r>
      <w:r>
        <w:t xml:space="preserve">    print "Active";</w:t>
      </w:r>
    </w:p>
    <w:p w14:paraId="5226E856">
      <w:r>
        <w:rPr>
          <w:b/>
          <w:sz w:val="26"/>
        </w:rPr>
        <w:t>13. Math Functions</w:t>
      </w:r>
    </w:p>
    <w:p w14:paraId="044E1030">
      <w:r>
        <w:t>C#:</w:t>
      </w:r>
      <w:r>
        <w:br w:type="textWrapping"/>
      </w:r>
      <w:r>
        <w:t>Math.Abs(-10);     // Absolute</w:t>
      </w:r>
      <w:r>
        <w:br w:type="textWrapping"/>
      </w:r>
      <w:r>
        <w:t>Math.Max(5, 10);   // Maximum</w:t>
      </w:r>
      <w:r>
        <w:br w:type="textWrapping"/>
      </w:r>
      <w:r>
        <w:t>Math.Min(5, 10);   // Minimum</w:t>
      </w:r>
      <w:r>
        <w:br w:type="textWrapping"/>
      </w:r>
      <w:r>
        <w:t>Math.Sqrt(16);     // Square root</w:t>
      </w:r>
      <w:r>
        <w:br w:type="textWrapping"/>
      </w:r>
      <w:r>
        <w:t>Math.Round(4.6);   // Round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abs(-10);</w:t>
      </w:r>
      <w:r>
        <w:br w:type="textWrapping"/>
      </w:r>
      <w:r>
        <w:t>max(5, 10);</w:t>
      </w:r>
      <w:r>
        <w:br w:type="textWrapping"/>
      </w:r>
      <w:r>
        <w:t>min(5, 10);</w:t>
      </w:r>
      <w:r>
        <w:br w:type="textWrapping"/>
      </w:r>
      <w:r>
        <w:t>sqrt(16);</w:t>
      </w:r>
      <w:r>
        <w:br w:type="textWrapping"/>
      </w:r>
      <w:r>
        <w:t>round(4.6);</w:t>
      </w:r>
    </w:p>
    <w:p w14:paraId="7C467CC7">
      <w:r>
        <w:rPr>
          <w:b/>
          <w:sz w:val="26"/>
        </w:rPr>
        <w:t>14. String Functions</w:t>
      </w:r>
    </w:p>
    <w:p w14:paraId="580D5683">
      <w:r>
        <w:t>C#:</w:t>
      </w:r>
      <w:r>
        <w:br w:type="textWrapping"/>
      </w:r>
      <w:r>
        <w:t>string s = "Hello World";</w:t>
      </w:r>
      <w:r>
        <w:br w:type="textWrapping"/>
      </w:r>
      <w:r>
        <w:t>s.Length;              // Length</w:t>
      </w:r>
      <w:r>
        <w:br w:type="textWrapping"/>
      </w:r>
      <w:r>
        <w:t>s.ToUpper();           // Uppercase</w:t>
      </w:r>
      <w:r>
        <w:br w:type="textWrapping"/>
      </w:r>
      <w:r>
        <w:t>s.ToLower();           // Lowercase</w:t>
      </w:r>
      <w:r>
        <w:br w:type="textWrapping"/>
      </w:r>
      <w:r>
        <w:t>s.Contains("World"); // Contains</w:t>
      </w:r>
      <w:r>
        <w:br w:type="textWrapping"/>
      </w:r>
      <w:r>
        <w:t>s.Substring(0,5);      // Substring</w:t>
      </w:r>
      <w:r>
        <w:br w:type="textWrapping"/>
      </w:r>
      <w:r>
        <w:t>s.Replace("Hello","Hi");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s = "Hello World";</w:t>
      </w:r>
      <w:r>
        <w:br w:type="textWrapping"/>
      </w:r>
      <w:r>
        <w:t>strLen(s);             // Length</w:t>
      </w:r>
      <w:r>
        <w:br w:type="textWrapping"/>
      </w:r>
      <w:r>
        <w:t>strUpr(s);             // Uppercase</w:t>
      </w:r>
      <w:r>
        <w:br w:type="textWrapping"/>
      </w:r>
      <w:r>
        <w:t>strLwr(s);             // Lowercase</w:t>
      </w:r>
      <w:r>
        <w:br w:type="textWrapping"/>
      </w:r>
      <w:r>
        <w:t>strFind(s,"World",1,strLen(s)); // Contains</w:t>
      </w:r>
      <w:r>
        <w:br w:type="textWrapping"/>
      </w:r>
      <w:r>
        <w:t>subStr(s,1,5);         // Substring</w:t>
      </w:r>
      <w:r>
        <w:br w:type="textWrapping"/>
      </w:r>
      <w:r>
        <w:t>strReplace(s,"Hello","Hi");</w:t>
      </w:r>
    </w:p>
    <w:p w14:paraId="70346EC6">
      <w:r>
        <w:rPr>
          <w:b/>
          <w:sz w:val="26"/>
        </w:rPr>
        <w:t>15. String Interpolation</w:t>
      </w:r>
    </w:p>
    <w:p w14:paraId="3E1DF5A5">
      <w:r>
        <w:t>C#:</w:t>
      </w:r>
      <w:r>
        <w:br w:type="textWrapping"/>
      </w:r>
      <w:r>
        <w:t>string name = "Ram";</w:t>
      </w:r>
      <w:r>
        <w:br w:type="textWrapping"/>
      </w:r>
      <w:r>
        <w:t>int age = 25;</w:t>
      </w:r>
      <w:r>
        <w:br w:type="textWrapping"/>
      </w:r>
      <w:r>
        <w:t>string msg = $"Name: {name}, Age: {age}";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name = "Ram";</w:t>
      </w:r>
      <w:r>
        <w:br w:type="textWrapping"/>
      </w:r>
      <w:r>
        <w:t>int age = 25;</w:t>
      </w:r>
      <w:r>
        <w:br w:type="textWrapping"/>
      </w:r>
      <w:r>
        <w:t>str msg = strFmt("Name: %1, Age: %2", name, age);</w:t>
      </w:r>
    </w:p>
    <w:p w14:paraId="3FE57CCA">
      <w:r>
        <w:rPr>
          <w:b/>
          <w:sz w:val="26"/>
        </w:rPr>
        <w:t>16. Access String Characters</w:t>
      </w:r>
    </w:p>
    <w:p w14:paraId="1C9740B4">
      <w:r>
        <w:t>C#:</w:t>
      </w:r>
      <w:r>
        <w:br w:type="textWrapping"/>
      </w:r>
      <w:r>
        <w:t>string s = "Hello";</w:t>
      </w:r>
      <w:r>
        <w:br w:type="textWrapping"/>
      </w:r>
      <w:r>
        <w:t>char c = s[0];   // H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s = "Hello";</w:t>
      </w:r>
      <w:r>
        <w:br w:type="textWrapping"/>
      </w:r>
      <w:r>
        <w:t>str c = subStr(s,1,1);</w:t>
      </w:r>
    </w:p>
    <w:p w14:paraId="4A15AFF1">
      <w:r>
        <w:rPr>
          <w:b/>
          <w:sz w:val="26"/>
        </w:rPr>
        <w:t>17. Special Characters</w:t>
      </w:r>
    </w:p>
    <w:p w14:paraId="4814B60C">
      <w:r>
        <w:t>C#:</w:t>
      </w:r>
      <w:r>
        <w:br w:type="textWrapping"/>
      </w:r>
      <w:r>
        <w:t>\n  New Line</w:t>
      </w:r>
      <w:r>
        <w:br w:type="textWrapping"/>
      </w:r>
      <w:r>
        <w:t>\t  Tab</w:t>
      </w:r>
      <w:r>
        <w:br w:type="textWrapping"/>
      </w:r>
      <w:r>
        <w:t>\"  Double Quote</w:t>
      </w:r>
      <w:r>
        <w:br w:type="textWrapping"/>
      </w:r>
      <w:r>
        <w:t>\\  Backslash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Console.WriteLine("Hello\nWorld");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\n  New Line</w:t>
      </w:r>
      <w:r>
        <w:br w:type="textWrapping"/>
      </w:r>
      <w:r>
        <w:t>\t  Tab</w:t>
      </w:r>
      <w:r>
        <w:br w:type="textWrapping"/>
      </w:r>
      <w:r>
        <w:t>\"  Double Quote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print "Hello\nWorld";</w:t>
      </w:r>
    </w:p>
    <w:p w14:paraId="46A96BA1"/>
    <w:p w14:paraId="16389838">
      <w:r>
        <w:rPr>
          <w:b/>
          <w:sz w:val="32"/>
        </w:rPr>
        <w:t>PART 2: LOOPS &amp; CONTROL STATEMENTS</w:t>
      </w:r>
    </w:p>
    <w:p w14:paraId="0DF18737">
      <w:r>
        <w:t>C# vs X++ – Control Statements and Loops Comparison</w:t>
      </w:r>
    </w:p>
    <w:p w14:paraId="4E29BEFF">
      <w:r>
        <w:t>This document explains control statements and loops with clear comparison between C# and X++. Each topic includes simple examples for beginner practice.</w:t>
      </w:r>
    </w:p>
    <w:p w14:paraId="68316194">
      <w:r>
        <w:rPr>
          <w:b/>
          <w:sz w:val="26"/>
        </w:rPr>
        <w:t>1. if – else Statement</w:t>
      </w:r>
    </w:p>
    <w:p w14:paraId="70FCB592">
      <w:r>
        <w:t>C#:</w:t>
      </w:r>
      <w:r>
        <w:br w:type="textWrapping"/>
      </w:r>
      <w:r>
        <w:t>int a = 10;</w:t>
      </w:r>
      <w:r>
        <w:br w:type="textWrapping"/>
      </w:r>
      <w:r>
        <w:t>if (a &gt; 5)</w:t>
      </w:r>
      <w:r>
        <w:br w:type="textWrapping"/>
      </w:r>
      <w:r>
        <w:t xml:space="preserve">    Console.WriteLine("Greater");</w:t>
      </w:r>
      <w:r>
        <w:br w:type="textWrapping"/>
      </w:r>
      <w:r>
        <w:t>else</w:t>
      </w:r>
      <w:r>
        <w:br w:type="textWrapping"/>
      </w:r>
      <w:r>
        <w:t xml:space="preserve">    Console.WriteLine("Smaller");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a = 10;</w:t>
      </w:r>
      <w:r>
        <w:br w:type="textWrapping"/>
      </w:r>
      <w:r>
        <w:t>if (a &gt; 5)</w:t>
      </w:r>
      <w:r>
        <w:br w:type="textWrapping"/>
      </w:r>
      <w:r>
        <w:t xml:space="preserve">    print "Greater";</w:t>
      </w:r>
      <w:r>
        <w:br w:type="textWrapping"/>
      </w:r>
      <w:r>
        <w:t>else</w:t>
      </w:r>
      <w:r>
        <w:br w:type="textWrapping"/>
      </w:r>
      <w:r>
        <w:t xml:space="preserve">    print "Smaller";</w:t>
      </w:r>
    </w:p>
    <w:p w14:paraId="25626DEA">
      <w:r>
        <w:rPr>
          <w:b/>
          <w:sz w:val="26"/>
        </w:rPr>
        <w:t>2. for Loop</w:t>
      </w:r>
    </w:p>
    <w:p w14:paraId="026EB2D0">
      <w:r>
        <w:t>C#:</w:t>
      </w:r>
      <w:r>
        <w:br w:type="textWrapping"/>
      </w:r>
      <w:r>
        <w:t>for (int i = 1; i &lt;= 5; i++)</w:t>
      </w:r>
      <w:r>
        <w:br w:type="textWrapping"/>
      </w:r>
      <w:r>
        <w:t xml:space="preserve">    Console.WriteLine(i);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i;</w:t>
      </w:r>
      <w:r>
        <w:br w:type="textWrapping"/>
      </w:r>
      <w:r>
        <w:t>for (i = 1; i &lt;= 5; i++)</w:t>
      </w:r>
      <w:r>
        <w:br w:type="textWrapping"/>
      </w:r>
      <w:r>
        <w:t xml:space="preserve">    print i;</w:t>
      </w:r>
    </w:p>
    <w:p w14:paraId="15B990F7">
      <w:r>
        <w:rPr>
          <w:b/>
          <w:sz w:val="26"/>
        </w:rPr>
        <w:t>3. while Loop</w:t>
      </w:r>
    </w:p>
    <w:p w14:paraId="14996FAE">
      <w:r>
        <w:t>C#:</w:t>
      </w:r>
      <w:r>
        <w:br w:type="textWrapping"/>
      </w:r>
      <w:r>
        <w:t>int i = 1;</w:t>
      </w:r>
      <w:r>
        <w:br w:type="textWrapping"/>
      </w:r>
      <w:r>
        <w:t>while (i &lt;= 5)</w:t>
      </w:r>
      <w:r>
        <w:br w:type="textWrapping"/>
      </w:r>
      <w:r>
        <w:t>{</w:t>
      </w:r>
      <w:r>
        <w:br w:type="textWrapping"/>
      </w:r>
      <w:r>
        <w:t xml:space="preserve">    Console.WriteLine(i);</w:t>
      </w:r>
      <w:r>
        <w:br w:type="textWrapping"/>
      </w:r>
      <w:r>
        <w:t xml:space="preserve">    i++;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i = 1;</w:t>
      </w:r>
      <w:r>
        <w:br w:type="textWrapping"/>
      </w:r>
      <w:r>
        <w:t>while (i &lt;= 5)</w:t>
      </w:r>
      <w:r>
        <w:br w:type="textWrapping"/>
      </w:r>
      <w:r>
        <w:t>{</w:t>
      </w:r>
      <w:r>
        <w:br w:type="textWrapping"/>
      </w:r>
      <w:r>
        <w:t xml:space="preserve">    print i;</w:t>
      </w:r>
      <w:r>
        <w:br w:type="textWrapping"/>
      </w:r>
      <w:r>
        <w:t xml:space="preserve">    i++;</w:t>
      </w:r>
      <w:r>
        <w:br w:type="textWrapping"/>
      </w:r>
      <w:r>
        <w:t>}</w:t>
      </w:r>
    </w:p>
    <w:p w14:paraId="1F5F70E7">
      <w:r>
        <w:rPr>
          <w:b/>
          <w:sz w:val="26"/>
        </w:rPr>
        <w:t>4. do – while Loop</w:t>
      </w:r>
    </w:p>
    <w:p w14:paraId="23E750E5">
      <w:r>
        <w:t>C#:</w:t>
      </w:r>
      <w:r>
        <w:br w:type="textWrapping"/>
      </w:r>
      <w:r>
        <w:t>int i = 1;</w:t>
      </w:r>
      <w:r>
        <w:br w:type="textWrapping"/>
      </w:r>
      <w:r>
        <w:t>do</w:t>
      </w:r>
      <w:r>
        <w:br w:type="textWrapping"/>
      </w:r>
      <w:r>
        <w:t>{</w:t>
      </w:r>
      <w:r>
        <w:br w:type="textWrapping"/>
      </w:r>
      <w:r>
        <w:t xml:space="preserve">    Console.WriteLine(i);</w:t>
      </w:r>
      <w:r>
        <w:br w:type="textWrapping"/>
      </w:r>
      <w:r>
        <w:t xml:space="preserve">    i++;</w:t>
      </w:r>
      <w:r>
        <w:br w:type="textWrapping"/>
      </w:r>
      <w:r>
        <w:t>} while (i &lt;= 5);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i = 1;</w:t>
      </w:r>
      <w:r>
        <w:br w:type="textWrapping"/>
      </w:r>
      <w:r>
        <w:t>do</w:t>
      </w:r>
      <w:r>
        <w:br w:type="textWrapping"/>
      </w:r>
      <w:r>
        <w:t>{</w:t>
      </w:r>
      <w:r>
        <w:br w:type="textWrapping"/>
      </w:r>
      <w:r>
        <w:t xml:space="preserve">    print i;</w:t>
      </w:r>
      <w:r>
        <w:br w:type="textWrapping"/>
      </w:r>
      <w:r>
        <w:t xml:space="preserve">    i++;</w:t>
      </w:r>
      <w:r>
        <w:br w:type="textWrapping"/>
      </w:r>
      <w:r>
        <w:t>} while (i &lt;= 5);</w:t>
      </w:r>
    </w:p>
    <w:p w14:paraId="5443B301">
      <w:r>
        <w:rPr>
          <w:b/>
          <w:sz w:val="26"/>
        </w:rPr>
        <w:t>5. break Statement</w:t>
      </w:r>
    </w:p>
    <w:p w14:paraId="105447D4">
      <w:r>
        <w:t>C#:</w:t>
      </w:r>
      <w:r>
        <w:br w:type="textWrapping"/>
      </w:r>
      <w:r>
        <w:t>for (int i = 1; i &lt;= 5; i++)</w:t>
      </w:r>
      <w:r>
        <w:br w:type="textWrapping"/>
      </w:r>
      <w:r>
        <w:t>{</w:t>
      </w:r>
      <w:r>
        <w:br w:type="textWrapping"/>
      </w:r>
      <w:r>
        <w:t xml:space="preserve">    if (i == 3)</w:t>
      </w:r>
      <w:r>
        <w:br w:type="textWrapping"/>
      </w:r>
      <w:r>
        <w:t xml:space="preserve">        break;</w:t>
      </w:r>
      <w:r>
        <w:br w:type="textWrapping"/>
      </w:r>
      <w:r>
        <w:t xml:space="preserve">    Console.WriteLine(i);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i;</w:t>
      </w:r>
      <w:r>
        <w:br w:type="textWrapping"/>
      </w:r>
      <w:r>
        <w:t>for (i = 1; i &lt;= 5; i++)</w:t>
      </w:r>
      <w:r>
        <w:br w:type="textWrapping"/>
      </w:r>
      <w:r>
        <w:t>{</w:t>
      </w:r>
      <w:r>
        <w:br w:type="textWrapping"/>
      </w:r>
      <w:r>
        <w:t xml:space="preserve">    if (i == 3)</w:t>
      </w:r>
      <w:r>
        <w:br w:type="textWrapping"/>
      </w:r>
      <w:r>
        <w:t xml:space="preserve">        break;</w:t>
      </w:r>
      <w:r>
        <w:br w:type="textWrapping"/>
      </w:r>
      <w:r>
        <w:t xml:space="preserve">    print i;</w:t>
      </w:r>
      <w:r>
        <w:br w:type="textWrapping"/>
      </w:r>
      <w:r>
        <w:t>}</w:t>
      </w:r>
    </w:p>
    <w:p w14:paraId="715F5225">
      <w:r>
        <w:rPr>
          <w:b/>
          <w:sz w:val="26"/>
        </w:rPr>
        <w:t>6. switch – case</w:t>
      </w:r>
    </w:p>
    <w:p w14:paraId="332C173B">
      <w:r>
        <w:t>C#:</w:t>
      </w:r>
      <w:r>
        <w:br w:type="textWrapping"/>
      </w:r>
      <w:r>
        <w:t>int day = 1;</w:t>
      </w:r>
      <w:r>
        <w:br w:type="textWrapping"/>
      </w:r>
      <w:r>
        <w:t>switch (day)</w:t>
      </w:r>
      <w:r>
        <w:br w:type="textWrapping"/>
      </w:r>
      <w:r>
        <w:t>{</w:t>
      </w:r>
      <w:r>
        <w:br w:type="textWrapping"/>
      </w:r>
      <w:r>
        <w:t xml:space="preserve">    case 1:</w:t>
      </w:r>
      <w:r>
        <w:br w:type="textWrapping"/>
      </w:r>
      <w:r>
        <w:t xml:space="preserve">        Console.WriteLine("Monday");</w:t>
      </w:r>
      <w:r>
        <w:br w:type="textWrapping"/>
      </w:r>
      <w:r>
        <w:t xml:space="preserve">        break;</w:t>
      </w:r>
      <w:r>
        <w:br w:type="textWrapping"/>
      </w:r>
      <w:r>
        <w:t xml:space="preserve">    case 2:</w:t>
      </w:r>
      <w:r>
        <w:br w:type="textWrapping"/>
      </w:r>
      <w:r>
        <w:t xml:space="preserve">        Console.WriteLine("Tuesday");</w:t>
      </w:r>
      <w:r>
        <w:br w:type="textWrapping"/>
      </w:r>
      <w:r>
        <w:t xml:space="preserve">        break;</w:t>
      </w:r>
      <w:r>
        <w:br w:type="textWrapping"/>
      </w:r>
      <w:r>
        <w:t xml:space="preserve">    default:</w:t>
      </w:r>
      <w:r>
        <w:br w:type="textWrapping"/>
      </w:r>
      <w:r>
        <w:t xml:space="preserve">        Console.WriteLine("Invalid");</w:t>
      </w:r>
      <w:r>
        <w:br w:type="textWrapping"/>
      </w:r>
      <w:r>
        <w:t xml:space="preserve">        break;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day = 1;</w:t>
      </w:r>
      <w:r>
        <w:br w:type="textWrapping"/>
      </w:r>
      <w:r>
        <w:t>switch (day)</w:t>
      </w:r>
      <w:r>
        <w:br w:type="textWrapping"/>
      </w:r>
      <w:r>
        <w:t>{</w:t>
      </w:r>
      <w:r>
        <w:br w:type="textWrapping"/>
      </w:r>
      <w:r>
        <w:t xml:space="preserve">    case 1:</w:t>
      </w:r>
      <w:r>
        <w:br w:type="textWrapping"/>
      </w:r>
      <w:r>
        <w:t xml:space="preserve">        print "Monday";</w:t>
      </w:r>
      <w:r>
        <w:br w:type="textWrapping"/>
      </w:r>
      <w:r>
        <w:t xml:space="preserve">        break;</w:t>
      </w:r>
      <w:r>
        <w:br w:type="textWrapping"/>
      </w:r>
      <w:r>
        <w:t xml:space="preserve">    case 2:</w:t>
      </w:r>
      <w:r>
        <w:br w:type="textWrapping"/>
      </w:r>
      <w:r>
        <w:t xml:space="preserve">        print "Tuesday";</w:t>
      </w:r>
      <w:r>
        <w:br w:type="textWrapping"/>
      </w:r>
      <w:r>
        <w:t xml:space="preserve">        break;</w:t>
      </w:r>
      <w:r>
        <w:br w:type="textWrapping"/>
      </w:r>
      <w:r>
        <w:t xml:space="preserve">    default:</w:t>
      </w:r>
      <w:r>
        <w:br w:type="textWrapping"/>
      </w:r>
      <w:r>
        <w:t xml:space="preserve">        print "Invalid";</w:t>
      </w:r>
      <w:r>
        <w:br w:type="textWrapping"/>
      </w:r>
      <w:r>
        <w:t>}</w:t>
      </w:r>
    </w:p>
    <w:p w14:paraId="37479E67"/>
    <w:p w14:paraId="036694E6">
      <w:r>
        <w:rPr>
          <w:b/>
          <w:sz w:val="32"/>
        </w:rPr>
        <w:t>PART 3: METHODS, OOP &amp; ADVANCED CONCEPTS</w:t>
      </w:r>
    </w:p>
    <w:p w14:paraId="516F2443">
      <w:r>
        <w:t>C# vs X++ – In‑Depth Methods, OOP, and Advanced Concepts</w:t>
      </w:r>
    </w:p>
    <w:p w14:paraId="49E5D176">
      <w:r>
        <w:t>This document provides an in‑depth comparison of C# and X++ with correct syntax, clear logic, and practical examples. It is suitable for learning, interviews, and D365FO / AX development understanding.</w:t>
      </w:r>
    </w:p>
    <w:p w14:paraId="51EBB270">
      <w:r>
        <w:rPr>
          <w:b/>
          <w:sz w:val="26"/>
        </w:rPr>
        <w:t>1. Methods</w:t>
      </w:r>
    </w:p>
    <w:p w14:paraId="2536128D">
      <w:r>
        <w:t>C# Method:</w:t>
      </w:r>
      <w:r>
        <w:br w:type="textWrapping"/>
      </w:r>
      <w:r>
        <w:t>public int Add(int a, int b)</w:t>
      </w:r>
      <w:r>
        <w:br w:type="textWrapping"/>
      </w:r>
      <w:r>
        <w:t>{</w:t>
      </w:r>
      <w:r>
        <w:br w:type="textWrapping"/>
      </w:r>
      <w:r>
        <w:t xml:space="preserve">    return a + b;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 Method:</w:t>
      </w:r>
      <w:r>
        <w:br w:type="textWrapping"/>
      </w:r>
      <w:r>
        <w:t>public int add(int a, int b)</w:t>
      </w:r>
      <w:r>
        <w:br w:type="textWrapping"/>
      </w:r>
      <w:r>
        <w:t>{</w:t>
      </w:r>
      <w:r>
        <w:br w:type="textWrapping"/>
      </w:r>
      <w:r>
        <w:t xml:space="preserve">    return a + b;</w:t>
      </w:r>
      <w:r>
        <w:br w:type="textWrapping"/>
      </w:r>
      <w:r>
        <w:t>}</w:t>
      </w:r>
    </w:p>
    <w:p w14:paraId="62B748BB">
      <w:r>
        <w:rPr>
          <w:b/>
          <w:sz w:val="26"/>
        </w:rPr>
        <w:t>2. Method Parameters</w:t>
      </w:r>
    </w:p>
    <w:p w14:paraId="2102DA47">
      <w:r>
        <w:t>C#:</w:t>
      </w:r>
      <w:r>
        <w:br w:type="textWrapping"/>
      </w:r>
      <w:r>
        <w:t>public void PrintName(string name)</w:t>
      </w:r>
      <w:r>
        <w:br w:type="textWrapping"/>
      </w:r>
      <w:r>
        <w:t>{</w:t>
      </w:r>
      <w:r>
        <w:br w:type="textWrapping"/>
      </w:r>
      <w:r>
        <w:t xml:space="preserve">    Console.WriteLine(name);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void printName(str name)</w:t>
      </w:r>
      <w:r>
        <w:br w:type="textWrapping"/>
      </w:r>
      <w:r>
        <w:t>{</w:t>
      </w:r>
      <w:r>
        <w:br w:type="textWrapping"/>
      </w:r>
      <w:r>
        <w:t xml:space="preserve">    print name;</w:t>
      </w:r>
      <w:r>
        <w:br w:type="textWrapping"/>
      </w:r>
      <w:r>
        <w:t>}</w:t>
      </w:r>
    </w:p>
    <w:p w14:paraId="17A39A50">
      <w:r>
        <w:rPr>
          <w:b/>
          <w:sz w:val="26"/>
        </w:rPr>
        <w:t>3. Default Parameters</w:t>
      </w:r>
    </w:p>
    <w:p w14:paraId="6B464ED7">
      <w:r>
        <w:t>C#:</w:t>
      </w:r>
      <w:r>
        <w:br w:type="textWrapping"/>
      </w:r>
      <w:r>
        <w:t>public void ShowValue(int x = 10)</w:t>
      </w:r>
      <w:r>
        <w:br w:type="textWrapping"/>
      </w:r>
      <w:r>
        <w:t>{</w:t>
      </w:r>
      <w:r>
        <w:br w:type="textWrapping"/>
      </w:r>
      <w:r>
        <w:t xml:space="preserve">    Console.WriteLine(x);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void showValue(int x = 10)</w:t>
      </w:r>
      <w:r>
        <w:br w:type="textWrapping"/>
      </w:r>
      <w:r>
        <w:t>{</w:t>
      </w:r>
      <w:r>
        <w:br w:type="textWrapping"/>
      </w:r>
      <w:r>
        <w:t xml:space="preserve">    print x;</w:t>
      </w:r>
      <w:r>
        <w:br w:type="textWrapping"/>
      </w:r>
      <w:r>
        <w:t>}</w:t>
      </w:r>
    </w:p>
    <w:p w14:paraId="0A094AD4">
      <w:r>
        <w:rPr>
          <w:b/>
          <w:sz w:val="26"/>
        </w:rPr>
        <w:t>4. Return Values</w:t>
      </w:r>
    </w:p>
    <w:p w14:paraId="6C41D4AD">
      <w:r>
        <w:t>C#:</w:t>
      </w:r>
      <w:r>
        <w:br w:type="textWrapping"/>
      </w:r>
      <w:r>
        <w:t>public int GetNumber()</w:t>
      </w:r>
      <w:r>
        <w:br w:type="textWrapping"/>
      </w:r>
      <w:r>
        <w:t>{</w:t>
      </w:r>
      <w:r>
        <w:br w:type="textWrapping"/>
      </w:r>
      <w:r>
        <w:t xml:space="preserve">    return 100;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int getNumber()</w:t>
      </w:r>
      <w:r>
        <w:br w:type="textWrapping"/>
      </w:r>
      <w:r>
        <w:t>{</w:t>
      </w:r>
      <w:r>
        <w:br w:type="textWrapping"/>
      </w:r>
      <w:r>
        <w:t xml:space="preserve">    return 100;</w:t>
      </w:r>
      <w:r>
        <w:br w:type="textWrapping"/>
      </w:r>
      <w:r>
        <w:t>}</w:t>
      </w:r>
    </w:p>
    <w:p w14:paraId="1A60648C">
      <w:r>
        <w:rPr>
          <w:b/>
          <w:sz w:val="26"/>
        </w:rPr>
        <w:t>5. Named Arguments</w:t>
      </w:r>
    </w:p>
    <w:p w14:paraId="49045339">
      <w:r>
        <w:t>C# (Supported):</w:t>
      </w:r>
      <w:r>
        <w:br w:type="textWrapping"/>
      </w:r>
      <w:r>
        <w:t>Add(b: 5, a: 2);</w:t>
      </w:r>
      <w:r>
        <w:br w:type="textWrapping"/>
      </w:r>
      <w:r>
        <w:br w:type="textWrapping"/>
      </w:r>
      <w:r>
        <w:t>X++ (Not Supported):</w:t>
      </w:r>
      <w:r>
        <w:br w:type="textWrapping"/>
      </w:r>
      <w:r>
        <w:t>// Arguments must follow method order</w:t>
      </w:r>
      <w:r>
        <w:br w:type="textWrapping"/>
      </w:r>
      <w:r>
        <w:t>add(2, 5);</w:t>
      </w:r>
    </w:p>
    <w:p w14:paraId="4B68EBE8">
      <w:r>
        <w:rPr>
          <w:b/>
          <w:sz w:val="26"/>
        </w:rPr>
        <w:t>6. Method Overloading</w:t>
      </w:r>
    </w:p>
    <w:p w14:paraId="3E9610C7">
      <w:r>
        <w:t>C#:</w:t>
      </w:r>
      <w:r>
        <w:br w:type="textWrapping"/>
      </w:r>
      <w:r>
        <w:t>public int Add(int a, int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public double Add(double a, double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int add(int a, int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public real add(real a, real b)</w:t>
      </w:r>
      <w:r>
        <w:br w:type="textWrapping"/>
      </w:r>
      <w:r>
        <w:t>{ return a + b; }</w:t>
      </w:r>
    </w:p>
    <w:p w14:paraId="34264FCE">
      <w:r>
        <w:rPr>
          <w:b/>
          <w:sz w:val="26"/>
        </w:rPr>
        <w:t>7. Classes and Objects</w:t>
      </w:r>
    </w:p>
    <w:p w14:paraId="6328C099">
      <w:r>
        <w:t>C#:</w:t>
      </w:r>
      <w:r>
        <w:br w:type="textWrapping"/>
      </w:r>
      <w:r>
        <w:t>class Person</w:t>
      </w:r>
      <w:r>
        <w:br w:type="textWrapping"/>
      </w:r>
      <w:r>
        <w:t>{</w:t>
      </w:r>
      <w:r>
        <w:br w:type="textWrapping"/>
      </w:r>
      <w:r>
        <w:t xml:space="preserve">    public string name;</w:t>
      </w:r>
      <w:r>
        <w:br w:type="textWrapping"/>
      </w:r>
      <w:r>
        <w:t>}</w:t>
      </w:r>
      <w:r>
        <w:br w:type="textWrapping"/>
      </w:r>
      <w:r>
        <w:t>Person p = new Person();</w:t>
      </w:r>
      <w:r>
        <w:br w:type="textWrapping"/>
      </w:r>
      <w:r>
        <w:t>p.name = "Ram";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Person</w:t>
      </w:r>
      <w:r>
        <w:br w:type="textWrapping"/>
      </w:r>
      <w:r>
        <w:t>{</w:t>
      </w:r>
      <w:r>
        <w:br w:type="textWrapping"/>
      </w:r>
      <w:r>
        <w:t xml:space="preserve">    str name;</w:t>
      </w:r>
      <w:r>
        <w:br w:type="textWrapping"/>
      </w:r>
      <w:r>
        <w:t>}</w:t>
      </w:r>
      <w:r>
        <w:br w:type="textWrapping"/>
      </w:r>
      <w:r>
        <w:t>Person p = new Person();</w:t>
      </w:r>
      <w:r>
        <w:br w:type="textWrapping"/>
      </w:r>
      <w:r>
        <w:t>p.name = "Ram";</w:t>
      </w:r>
    </w:p>
    <w:p w14:paraId="6DC1C52D">
      <w:r>
        <w:rPr>
          <w:b/>
          <w:sz w:val="26"/>
        </w:rPr>
        <w:t>8. Constructors</w:t>
      </w:r>
    </w:p>
    <w:p w14:paraId="47D8AFDA">
      <w:r>
        <w:t>C#:</w:t>
      </w:r>
      <w:r>
        <w:br w:type="textWrapping"/>
      </w:r>
      <w:r>
        <w:t>class Employee</w:t>
      </w:r>
      <w:r>
        <w:br w:type="textWrapping"/>
      </w:r>
      <w:r>
        <w:t>{</w:t>
      </w:r>
      <w:r>
        <w:br w:type="textWrapping"/>
      </w:r>
      <w:r>
        <w:t xml:space="preserve">    public Employee()</w:t>
      </w:r>
      <w:r>
        <w:br w:type="textWrapping"/>
      </w:r>
      <w:r>
        <w:t xml:space="preserve">    {</w:t>
      </w:r>
      <w:r>
        <w:br w:type="textWrapping"/>
      </w:r>
      <w:r>
        <w:t xml:space="preserve">        Console.WriteLine("Constructor Called");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Employee</w:t>
      </w:r>
      <w:r>
        <w:br w:type="textWrapping"/>
      </w:r>
      <w:r>
        <w:t>{</w:t>
      </w:r>
      <w:r>
        <w:br w:type="textWrapping"/>
      </w:r>
      <w:r>
        <w:t xml:space="preserve">    public void new()</w:t>
      </w:r>
      <w:r>
        <w:br w:type="textWrapping"/>
      </w:r>
      <w:r>
        <w:t xml:space="preserve">    {</w:t>
      </w:r>
      <w:r>
        <w:br w:type="textWrapping"/>
      </w:r>
      <w:r>
        <w:t xml:space="preserve">        print "Constructor Called";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06A274D5">
      <w:r>
        <w:rPr>
          <w:b/>
          <w:sz w:val="26"/>
        </w:rPr>
        <w:t>9. Access Modifiers</w:t>
      </w:r>
    </w:p>
    <w:p w14:paraId="042D6365">
      <w:r>
        <w:t>C#:</w:t>
      </w:r>
      <w:r>
        <w:br w:type="textWrapping"/>
      </w:r>
      <w:r>
        <w:t>public, private, protected, internal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public, private, protected</w:t>
      </w:r>
    </w:p>
    <w:p w14:paraId="0C21D02B">
      <w:r>
        <w:rPr>
          <w:b/>
          <w:sz w:val="26"/>
        </w:rPr>
        <w:t>10. Properties</w:t>
      </w:r>
    </w:p>
    <w:p w14:paraId="18B3EA9B">
      <w:r>
        <w:t>C#:</w:t>
      </w:r>
      <w:r>
        <w:br w:type="textWrapping"/>
      </w:r>
      <w:r>
        <w:t>private int _age;</w:t>
      </w:r>
      <w:r>
        <w:br w:type="textWrapping"/>
      </w:r>
      <w:r>
        <w:t>public int Age</w:t>
      </w:r>
      <w:r>
        <w:br w:type="textWrapping"/>
      </w:r>
      <w:r>
        <w:t>{</w:t>
      </w:r>
      <w:r>
        <w:br w:type="textWrapping"/>
      </w:r>
      <w:r>
        <w:t xml:space="preserve">    get { return _age; }</w:t>
      </w:r>
      <w:r>
        <w:br w:type="textWrapping"/>
      </w:r>
      <w:r>
        <w:t xml:space="preserve">    set { _age = value;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_age;</w:t>
      </w:r>
      <w:r>
        <w:br w:type="textWrapping"/>
      </w:r>
      <w:r>
        <w:t>public int parmAge(int _value = _age)</w:t>
      </w:r>
      <w:r>
        <w:br w:type="textWrapping"/>
      </w:r>
      <w:r>
        <w:t>{</w:t>
      </w:r>
      <w:r>
        <w:br w:type="textWrapping"/>
      </w:r>
      <w:r>
        <w:t xml:space="preserve">    _age = _value;</w:t>
      </w:r>
      <w:r>
        <w:br w:type="textWrapping"/>
      </w:r>
      <w:r>
        <w:t xml:space="preserve">    return _age;</w:t>
      </w:r>
      <w:r>
        <w:br w:type="textWrapping"/>
      </w:r>
      <w:r>
        <w:t>}</w:t>
      </w:r>
    </w:p>
    <w:p w14:paraId="5F2B2E21">
      <w:r>
        <w:rPr>
          <w:b/>
          <w:sz w:val="26"/>
        </w:rPr>
        <w:t>11. Inheritance</w:t>
      </w:r>
    </w:p>
    <w:p w14:paraId="7CBAC152">
      <w:r>
        <w:t>C#:</w:t>
      </w:r>
      <w:r>
        <w:br w:type="textWrapping"/>
      </w:r>
      <w:r>
        <w:t>class Manager : Employee</w:t>
      </w:r>
      <w:r>
        <w:br w:type="textWrapping"/>
      </w:r>
      <w:r>
        <w:t>{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Manager extends Employee</w:t>
      </w:r>
      <w:r>
        <w:br w:type="textWrapping"/>
      </w:r>
      <w:r>
        <w:t>{ }</w:t>
      </w:r>
    </w:p>
    <w:p w14:paraId="1995E256">
      <w:r>
        <w:rPr>
          <w:b/>
          <w:sz w:val="26"/>
        </w:rPr>
        <w:t>12. Polymorphism</w:t>
      </w:r>
    </w:p>
    <w:p w14:paraId="2F29696D">
      <w:r>
        <w:t>C#:</w:t>
      </w:r>
      <w:r>
        <w:br w:type="textWrapping"/>
      </w:r>
      <w:r>
        <w:t>class A</w:t>
      </w:r>
      <w:r>
        <w:br w:type="textWrapping"/>
      </w:r>
      <w:r>
        <w:t>{</w:t>
      </w:r>
      <w:r>
        <w:br w:type="textWrapping"/>
      </w:r>
      <w:r>
        <w:t xml:space="preserve">    public virtual void show()</w:t>
      </w:r>
      <w:r>
        <w:br w:type="textWrapping"/>
      </w:r>
      <w:r>
        <w:t xml:space="preserve">    { Console.WriteLine("A"); }</w:t>
      </w:r>
      <w:r>
        <w:br w:type="textWrapping"/>
      </w:r>
      <w:r>
        <w:t>}</w:t>
      </w:r>
      <w:r>
        <w:br w:type="textWrapping"/>
      </w:r>
      <w:r>
        <w:t>class B : A</w:t>
      </w:r>
      <w:r>
        <w:br w:type="textWrapping"/>
      </w:r>
      <w:r>
        <w:t>{</w:t>
      </w:r>
      <w:r>
        <w:br w:type="textWrapping"/>
      </w:r>
      <w:r>
        <w:t xml:space="preserve">    public override void show()</w:t>
      </w:r>
      <w:r>
        <w:br w:type="textWrapping"/>
      </w:r>
      <w:r>
        <w:t xml:space="preserve">    { Console.WriteLine("B");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A</w:t>
      </w:r>
      <w:r>
        <w:br w:type="textWrapping"/>
      </w:r>
      <w:r>
        <w:t>{</w:t>
      </w:r>
      <w:r>
        <w:br w:type="textWrapping"/>
      </w:r>
      <w:r>
        <w:t xml:space="preserve">    public void show()</w:t>
      </w:r>
      <w:r>
        <w:br w:type="textWrapping"/>
      </w:r>
      <w:r>
        <w:t xml:space="preserve">    { print "A"; }</w:t>
      </w:r>
      <w:r>
        <w:br w:type="textWrapping"/>
      </w:r>
      <w:r>
        <w:t>}</w:t>
      </w:r>
      <w:r>
        <w:br w:type="textWrapping"/>
      </w:r>
      <w:r>
        <w:t>class B extends A</w:t>
      </w:r>
      <w:r>
        <w:br w:type="textWrapping"/>
      </w:r>
      <w:r>
        <w:t>{</w:t>
      </w:r>
      <w:r>
        <w:br w:type="textWrapping"/>
      </w:r>
      <w:r>
        <w:t xml:space="preserve">    public void show()</w:t>
      </w:r>
      <w:r>
        <w:br w:type="textWrapping"/>
      </w:r>
      <w:r>
        <w:t xml:space="preserve">    { print "B"; }</w:t>
      </w:r>
      <w:r>
        <w:br w:type="textWrapping"/>
      </w:r>
      <w:r>
        <w:t>}</w:t>
      </w:r>
    </w:p>
    <w:p w14:paraId="110A09AA">
      <w:r>
        <w:rPr>
          <w:b/>
          <w:sz w:val="26"/>
        </w:rPr>
        <w:t>13. Abstraction</w:t>
      </w:r>
    </w:p>
    <w:p w14:paraId="375CEAD9">
      <w:r>
        <w:t>C#:</w:t>
      </w:r>
      <w:r>
        <w:br w:type="textWrapping"/>
      </w:r>
      <w:r>
        <w:t>abstract class Shape</w:t>
      </w:r>
      <w:r>
        <w:br w:type="textWrapping"/>
      </w:r>
      <w:r>
        <w:t>{</w:t>
      </w:r>
      <w:r>
        <w:br w:type="textWrapping"/>
      </w:r>
      <w:r>
        <w:t xml:space="preserve">    public abstract void draw();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abstract class Shape</w:t>
      </w:r>
      <w:r>
        <w:br w:type="textWrapping"/>
      </w:r>
      <w:r>
        <w:t>{</w:t>
      </w:r>
      <w:r>
        <w:br w:type="textWrapping"/>
      </w:r>
      <w:r>
        <w:t xml:space="preserve">    public abstract void draw();</w:t>
      </w:r>
      <w:r>
        <w:br w:type="textWrapping"/>
      </w:r>
      <w:r>
        <w:t>}</w:t>
      </w:r>
    </w:p>
    <w:p w14:paraId="637129C7">
      <w:r>
        <w:rPr>
          <w:b/>
          <w:sz w:val="26"/>
        </w:rPr>
        <w:t>14. Enum</w:t>
      </w:r>
    </w:p>
    <w:p w14:paraId="384F43A6">
      <w:r>
        <w:t>C#:</w:t>
      </w:r>
      <w:r>
        <w:br w:type="textWrapping"/>
      </w:r>
      <w:r>
        <w:t>enum Status</w:t>
      </w:r>
      <w:r>
        <w:br w:type="textWrapping"/>
      </w:r>
      <w:r>
        <w:t>{</w:t>
      </w:r>
      <w:r>
        <w:br w:type="textWrapping"/>
      </w:r>
      <w:r>
        <w:t xml:space="preserve">    Active,</w:t>
      </w:r>
      <w:r>
        <w:br w:type="textWrapping"/>
      </w:r>
      <w:r>
        <w:t xml:space="preserve">    Inactive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enum Status</w:t>
      </w:r>
      <w:r>
        <w:br w:type="textWrapping"/>
      </w:r>
      <w:r>
        <w:t>{</w:t>
      </w:r>
      <w:r>
        <w:br w:type="textWrapping"/>
      </w:r>
      <w:r>
        <w:t xml:space="preserve">    Active,</w:t>
      </w:r>
      <w:r>
        <w:br w:type="textWrapping"/>
      </w:r>
      <w:r>
        <w:t xml:space="preserve">    Inactive</w:t>
      </w:r>
      <w:r>
        <w:br w:type="textWrapping"/>
      </w:r>
      <w:r>
        <w:t>}</w:t>
      </w:r>
    </w:p>
    <w:p w14:paraId="7F0BCC6E">
      <w:r>
        <w:rPr>
          <w:b/>
          <w:sz w:val="26"/>
        </w:rPr>
        <w:t>15. Exception Handling</w:t>
      </w:r>
    </w:p>
    <w:p w14:paraId="19FD0458">
      <w:r>
        <w:t>C#:</w:t>
      </w:r>
      <w:r>
        <w:br w:type="textWrapping"/>
      </w:r>
      <w:r>
        <w:t>try</w:t>
      </w:r>
      <w:r>
        <w:br w:type="textWrapping"/>
      </w:r>
      <w:r>
        <w:t>{</w:t>
      </w:r>
      <w:r>
        <w:br w:type="textWrapping"/>
      </w:r>
      <w:r>
        <w:t xml:space="preserve">    int x = 10 / 0;</w:t>
      </w:r>
      <w:r>
        <w:br w:type="textWrapping"/>
      </w:r>
      <w:r>
        <w:t>}</w:t>
      </w:r>
      <w:r>
        <w:br w:type="textWrapping"/>
      </w:r>
      <w:r>
        <w:t>catch (Exception ex)</w:t>
      </w:r>
      <w:r>
        <w:br w:type="textWrapping"/>
      </w:r>
      <w:r>
        <w:t>{</w:t>
      </w:r>
      <w:r>
        <w:br w:type="textWrapping"/>
      </w:r>
      <w:r>
        <w:t xml:space="preserve">    Console.WriteLine(ex.Message);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try</w:t>
      </w:r>
      <w:r>
        <w:br w:type="textWrapping"/>
      </w:r>
      <w:r>
        <w:t>{</w:t>
      </w:r>
      <w:r>
        <w:br w:type="textWrapping"/>
      </w:r>
      <w:r>
        <w:t xml:space="preserve">    int x = 10 div 0;</w:t>
      </w:r>
      <w:r>
        <w:br w:type="textWrapping"/>
      </w:r>
      <w:r>
        <w:t>}</w:t>
      </w:r>
      <w:r>
        <w:br w:type="textWrapping"/>
      </w:r>
      <w:r>
        <w:t>catch (Exception::Error)</w:t>
      </w:r>
      <w:r>
        <w:br w:type="textWrapping"/>
      </w:r>
      <w:r>
        <w:t>{</w:t>
      </w:r>
      <w:r>
        <w:br w:type="textWrapping"/>
      </w:r>
      <w:r>
        <w:t xml:space="preserve">    error("Error occurred");</w:t>
      </w:r>
      <w:r>
        <w:br w:type="textWrapping"/>
      </w:r>
      <w: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F4A57"/>
    <w:rsid w:val="709F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5BBECEFB158C4CA38F53BB874AF4762F_12</vt:lpwstr>
  </property>
</Properties>
</file>