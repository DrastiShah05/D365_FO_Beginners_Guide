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B3859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Name : Drasti Shah</w:t>
      </w:r>
      <w:bookmarkStart w:id="0" w:name="_GoBack"/>
      <w:bookmarkEnd w:id="0"/>
    </w:p>
    <w:p w14:paraId="7854021B">
      <w:pPr>
        <w:pStyle w:val="2"/>
      </w:pPr>
      <w:r>
        <w:t>C# vs X++ – In‑Depth Methods, OOP, and Advanced Concepts</w:t>
      </w:r>
    </w:p>
    <w:p w14:paraId="713EF8AE">
      <w:r>
        <w:t>This document provides an in‑depth comparison of C# and X++ with correct syntax, clear logic, and practical examples. It is suitable for learning, interviews, and D365FO / AX development understanding.</w:t>
      </w:r>
    </w:p>
    <w:p w14:paraId="607D5251">
      <w:pPr>
        <w:pStyle w:val="3"/>
      </w:pPr>
      <w:r>
        <w:t>1. Methods</w:t>
      </w:r>
    </w:p>
    <w:p w14:paraId="6AA0C2C1">
      <w:r>
        <w:t>C# Method:</w:t>
      </w:r>
      <w:r>
        <w:br w:type="textWrapping"/>
      </w:r>
      <w:r>
        <w:t>public int Add(int a, int b)</w:t>
      </w:r>
      <w:r>
        <w:br w:type="textWrapping"/>
      </w:r>
      <w:r>
        <w:t>{</w:t>
      </w:r>
      <w:r>
        <w:br w:type="textWrapping"/>
      </w:r>
      <w:r>
        <w:t xml:space="preserve">    return a + b;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 Method:</w:t>
      </w:r>
      <w:r>
        <w:br w:type="textWrapping"/>
      </w:r>
      <w:r>
        <w:t>public int add(int a, int b)</w:t>
      </w:r>
      <w:r>
        <w:br w:type="textWrapping"/>
      </w:r>
      <w:r>
        <w:t>{</w:t>
      </w:r>
      <w:r>
        <w:br w:type="textWrapping"/>
      </w:r>
      <w:r>
        <w:t xml:space="preserve">    return a + b;</w:t>
      </w:r>
      <w:r>
        <w:br w:type="textWrapping"/>
      </w:r>
      <w:r>
        <w:t>}</w:t>
      </w:r>
    </w:p>
    <w:p w14:paraId="12236A43">
      <w:pPr>
        <w:pStyle w:val="3"/>
      </w:pPr>
      <w:r>
        <w:t>2. Method Parameters</w:t>
      </w:r>
    </w:p>
    <w:p w14:paraId="4E237A99">
      <w:r>
        <w:t>C#:</w:t>
      </w:r>
      <w:r>
        <w:br w:type="textWrapping"/>
      </w:r>
      <w:r>
        <w:t>public void PrintName(string name)</w:t>
      </w:r>
      <w:r>
        <w:br w:type="textWrapping"/>
      </w:r>
      <w:r>
        <w:t>{</w:t>
      </w:r>
      <w:r>
        <w:br w:type="textWrapping"/>
      </w:r>
      <w:r>
        <w:t xml:space="preserve">    Console.WriteLine(name);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public void printName(str name)</w:t>
      </w:r>
      <w:r>
        <w:br w:type="textWrapping"/>
      </w:r>
      <w:r>
        <w:t>{</w:t>
      </w:r>
      <w:r>
        <w:br w:type="textWrapping"/>
      </w:r>
      <w:r>
        <w:t xml:space="preserve">    print name;</w:t>
      </w:r>
      <w:r>
        <w:br w:type="textWrapping"/>
      </w:r>
      <w:r>
        <w:t>}</w:t>
      </w:r>
    </w:p>
    <w:p w14:paraId="4667B71C">
      <w:pPr>
        <w:pStyle w:val="3"/>
      </w:pPr>
      <w:r>
        <w:t>3. Default Parameters</w:t>
      </w:r>
    </w:p>
    <w:p w14:paraId="38C8F1B1">
      <w:r>
        <w:t>C#:</w:t>
      </w:r>
      <w:r>
        <w:br w:type="textWrapping"/>
      </w:r>
      <w:r>
        <w:t>public void ShowValue(int x = 10)</w:t>
      </w:r>
      <w:r>
        <w:br w:type="textWrapping"/>
      </w:r>
      <w:r>
        <w:t>{</w:t>
      </w:r>
      <w:r>
        <w:br w:type="textWrapping"/>
      </w:r>
      <w:r>
        <w:t xml:space="preserve">    Console.WriteLine(x);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public void showValue(int x = 10)</w:t>
      </w:r>
      <w:r>
        <w:br w:type="textWrapping"/>
      </w:r>
      <w:r>
        <w:t>{</w:t>
      </w:r>
      <w:r>
        <w:br w:type="textWrapping"/>
      </w:r>
      <w:r>
        <w:t xml:space="preserve">    print x;</w:t>
      </w:r>
      <w:r>
        <w:br w:type="textWrapping"/>
      </w:r>
      <w:r>
        <w:t>}</w:t>
      </w:r>
    </w:p>
    <w:p w14:paraId="6F4C856E">
      <w:pPr>
        <w:pStyle w:val="3"/>
      </w:pPr>
      <w:r>
        <w:t>4. Return Values</w:t>
      </w:r>
    </w:p>
    <w:p w14:paraId="6720DDE8">
      <w:r>
        <w:t>C#:</w:t>
      </w:r>
      <w:r>
        <w:br w:type="textWrapping"/>
      </w:r>
      <w:r>
        <w:t>public int GetNumber()</w:t>
      </w:r>
      <w:r>
        <w:br w:type="textWrapping"/>
      </w:r>
      <w:r>
        <w:t>{</w:t>
      </w:r>
      <w:r>
        <w:br w:type="textWrapping"/>
      </w:r>
      <w:r>
        <w:t xml:space="preserve">    return 100;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public int getNumber()</w:t>
      </w:r>
      <w:r>
        <w:br w:type="textWrapping"/>
      </w:r>
      <w:r>
        <w:t>{</w:t>
      </w:r>
      <w:r>
        <w:br w:type="textWrapping"/>
      </w:r>
      <w:r>
        <w:t xml:space="preserve">    return 100;</w:t>
      </w:r>
      <w:r>
        <w:br w:type="textWrapping"/>
      </w:r>
      <w:r>
        <w:t>}</w:t>
      </w:r>
    </w:p>
    <w:p w14:paraId="211465E3">
      <w:pPr>
        <w:pStyle w:val="3"/>
      </w:pPr>
      <w:r>
        <w:t>5. Named Arguments</w:t>
      </w:r>
    </w:p>
    <w:p w14:paraId="1F023002">
      <w:r>
        <w:t>C# (Supported):</w:t>
      </w:r>
      <w:r>
        <w:br w:type="textWrapping"/>
      </w:r>
      <w:r>
        <w:t>Add(b: 5, a: 2);</w:t>
      </w:r>
      <w:r>
        <w:br w:type="textWrapping"/>
      </w:r>
      <w:r>
        <w:br w:type="textWrapping"/>
      </w:r>
      <w:r>
        <w:t>X++ (Not Supported):</w:t>
      </w:r>
      <w:r>
        <w:br w:type="textWrapping"/>
      </w:r>
      <w:r>
        <w:t>// Arguments must follow method order</w:t>
      </w:r>
      <w:r>
        <w:br w:type="textWrapping"/>
      </w:r>
      <w:r>
        <w:t>add(2, 5);</w:t>
      </w:r>
    </w:p>
    <w:p w14:paraId="0A1E2667">
      <w:pPr>
        <w:pStyle w:val="3"/>
      </w:pPr>
      <w:r>
        <w:t>6. Method Overloading</w:t>
      </w:r>
    </w:p>
    <w:p w14:paraId="209E1C8B">
      <w:r>
        <w:t>C#:</w:t>
      </w:r>
      <w:r>
        <w:br w:type="textWrapping"/>
      </w:r>
      <w:r>
        <w:t>public int Add(int a, int b)</w:t>
      </w:r>
      <w:r>
        <w:br w:type="textWrapping"/>
      </w:r>
      <w:r>
        <w:t>{ return a + b; }</w:t>
      </w:r>
      <w:r>
        <w:br w:type="textWrapping"/>
      </w:r>
      <w:r>
        <w:br w:type="textWrapping"/>
      </w:r>
      <w:r>
        <w:t>public double Add(double a, double b)</w:t>
      </w:r>
      <w:r>
        <w:br w:type="textWrapping"/>
      </w:r>
      <w:r>
        <w:t>{ return a + b; 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public int add(int a, int b)</w:t>
      </w:r>
      <w:r>
        <w:br w:type="textWrapping"/>
      </w:r>
      <w:r>
        <w:t>{ return a + b; }</w:t>
      </w:r>
      <w:r>
        <w:br w:type="textWrapping"/>
      </w:r>
      <w:r>
        <w:br w:type="textWrapping"/>
      </w:r>
      <w:r>
        <w:t>public real add(real a, real b)</w:t>
      </w:r>
      <w:r>
        <w:br w:type="textWrapping"/>
      </w:r>
      <w:r>
        <w:t>{ return a + b; }</w:t>
      </w:r>
    </w:p>
    <w:p w14:paraId="3FAFB5E6">
      <w:pPr>
        <w:pStyle w:val="3"/>
      </w:pPr>
      <w:r>
        <w:t>7. Classes and Objects</w:t>
      </w:r>
    </w:p>
    <w:p w14:paraId="671E5997">
      <w:r>
        <w:t>C#:</w:t>
      </w:r>
      <w:r>
        <w:br w:type="textWrapping"/>
      </w:r>
      <w:r>
        <w:t>class Person</w:t>
      </w:r>
      <w:r>
        <w:br w:type="textWrapping"/>
      </w:r>
      <w:r>
        <w:t>{</w:t>
      </w:r>
      <w:r>
        <w:br w:type="textWrapping"/>
      </w:r>
      <w:r>
        <w:t xml:space="preserve">    public string name;</w:t>
      </w:r>
      <w:r>
        <w:br w:type="textWrapping"/>
      </w:r>
      <w:r>
        <w:t>}</w:t>
      </w:r>
      <w:r>
        <w:br w:type="textWrapping"/>
      </w:r>
      <w:r>
        <w:t>Person p = new Person();</w:t>
      </w:r>
      <w:r>
        <w:br w:type="textWrapping"/>
      </w:r>
      <w:r>
        <w:t>p.name = "Ram";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class Person</w:t>
      </w:r>
      <w:r>
        <w:br w:type="textWrapping"/>
      </w:r>
      <w:r>
        <w:t>{</w:t>
      </w:r>
      <w:r>
        <w:br w:type="textWrapping"/>
      </w:r>
      <w:r>
        <w:t xml:space="preserve">    str name;</w:t>
      </w:r>
      <w:r>
        <w:br w:type="textWrapping"/>
      </w:r>
      <w:r>
        <w:t>}</w:t>
      </w:r>
      <w:r>
        <w:br w:type="textWrapping"/>
      </w:r>
      <w:r>
        <w:t>Person p = new Person();</w:t>
      </w:r>
      <w:r>
        <w:br w:type="textWrapping"/>
      </w:r>
      <w:r>
        <w:t>p.name = "Ram";</w:t>
      </w:r>
    </w:p>
    <w:p w14:paraId="6B99C325">
      <w:pPr>
        <w:pStyle w:val="3"/>
      </w:pPr>
      <w:r>
        <w:t>8. Constructors</w:t>
      </w:r>
    </w:p>
    <w:p w14:paraId="5BB3FA69">
      <w:r>
        <w:t>C#:</w:t>
      </w:r>
      <w:r>
        <w:br w:type="textWrapping"/>
      </w:r>
      <w:r>
        <w:t>class Employee</w:t>
      </w:r>
      <w:r>
        <w:br w:type="textWrapping"/>
      </w:r>
      <w:r>
        <w:t>{</w:t>
      </w:r>
      <w:r>
        <w:br w:type="textWrapping"/>
      </w:r>
      <w:r>
        <w:t xml:space="preserve">    public Employee()</w:t>
      </w:r>
      <w:r>
        <w:br w:type="textWrapping"/>
      </w:r>
      <w:r>
        <w:t xml:space="preserve">    {</w:t>
      </w:r>
      <w:r>
        <w:br w:type="textWrapping"/>
      </w:r>
      <w:r>
        <w:t xml:space="preserve">        Console.WriteLine("Constructor Called");</w:t>
      </w:r>
      <w:r>
        <w:br w:type="textWrapping"/>
      </w:r>
      <w:r>
        <w:t xml:space="preserve">   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class Employee</w:t>
      </w:r>
      <w:r>
        <w:br w:type="textWrapping"/>
      </w:r>
      <w:r>
        <w:t>{</w:t>
      </w:r>
      <w:r>
        <w:br w:type="textWrapping"/>
      </w:r>
      <w:r>
        <w:t xml:space="preserve">    public void new()</w:t>
      </w:r>
      <w:r>
        <w:br w:type="textWrapping"/>
      </w:r>
      <w:r>
        <w:t xml:space="preserve">    {</w:t>
      </w:r>
      <w:r>
        <w:br w:type="textWrapping"/>
      </w:r>
      <w:r>
        <w:t xml:space="preserve">        print "Constructor Called";</w:t>
      </w:r>
      <w:r>
        <w:br w:type="textWrapping"/>
      </w:r>
      <w:r>
        <w:t xml:space="preserve">    }</w:t>
      </w:r>
      <w:r>
        <w:br w:type="textWrapping"/>
      </w:r>
      <w:r>
        <w:t>}</w:t>
      </w:r>
    </w:p>
    <w:p w14:paraId="317CEACE">
      <w:pPr>
        <w:pStyle w:val="3"/>
      </w:pPr>
      <w:r>
        <w:t>9. Access Modifiers</w:t>
      </w:r>
    </w:p>
    <w:p w14:paraId="21E15EAF">
      <w:r>
        <w:t>C#:</w:t>
      </w:r>
      <w:r>
        <w:br w:type="textWrapping"/>
      </w:r>
      <w:r>
        <w:t>public, private, protected, internal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public, private, protected</w:t>
      </w:r>
    </w:p>
    <w:p w14:paraId="726CC67E">
      <w:pPr>
        <w:pStyle w:val="3"/>
      </w:pPr>
      <w:r>
        <w:t>10. Properties</w:t>
      </w:r>
    </w:p>
    <w:p w14:paraId="7080141D">
      <w:r>
        <w:t>C#:</w:t>
      </w:r>
      <w:r>
        <w:br w:type="textWrapping"/>
      </w:r>
      <w:r>
        <w:t>private int _age;</w:t>
      </w:r>
      <w:r>
        <w:br w:type="textWrapping"/>
      </w:r>
      <w:r>
        <w:t>public int Age</w:t>
      </w:r>
      <w:r>
        <w:br w:type="textWrapping"/>
      </w:r>
      <w:r>
        <w:t>{</w:t>
      </w:r>
      <w:r>
        <w:br w:type="textWrapping"/>
      </w:r>
      <w:r>
        <w:t xml:space="preserve">    get { return _age; }</w:t>
      </w:r>
      <w:r>
        <w:br w:type="textWrapping"/>
      </w:r>
      <w:r>
        <w:t xml:space="preserve">    set { _age = value;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_age;</w:t>
      </w:r>
      <w:r>
        <w:br w:type="textWrapping"/>
      </w:r>
      <w:r>
        <w:t>public int parmAge(int _value = _age)</w:t>
      </w:r>
      <w:r>
        <w:br w:type="textWrapping"/>
      </w:r>
      <w:r>
        <w:t>{</w:t>
      </w:r>
      <w:r>
        <w:br w:type="textWrapping"/>
      </w:r>
      <w:r>
        <w:t xml:space="preserve">    _age = _value;</w:t>
      </w:r>
      <w:r>
        <w:br w:type="textWrapping"/>
      </w:r>
      <w:r>
        <w:t xml:space="preserve">    return _age;</w:t>
      </w:r>
      <w:r>
        <w:br w:type="textWrapping"/>
      </w:r>
      <w:r>
        <w:t>}</w:t>
      </w:r>
    </w:p>
    <w:p w14:paraId="00A11433">
      <w:pPr>
        <w:pStyle w:val="3"/>
      </w:pPr>
      <w:r>
        <w:t>11. Inheritance</w:t>
      </w:r>
    </w:p>
    <w:p w14:paraId="50DA4D12">
      <w:r>
        <w:t>C#:</w:t>
      </w:r>
      <w:r>
        <w:br w:type="textWrapping"/>
      </w:r>
      <w:r>
        <w:t>class Manager : Employee</w:t>
      </w:r>
      <w:r>
        <w:br w:type="textWrapping"/>
      </w:r>
      <w:r>
        <w:t>{ 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class Manager extends Employee</w:t>
      </w:r>
      <w:r>
        <w:br w:type="textWrapping"/>
      </w:r>
      <w:r>
        <w:t>{ }</w:t>
      </w:r>
    </w:p>
    <w:p w14:paraId="151B81AB">
      <w:pPr>
        <w:pStyle w:val="3"/>
      </w:pPr>
      <w:r>
        <w:t>12. Polymorphism</w:t>
      </w:r>
    </w:p>
    <w:p w14:paraId="053E71FA">
      <w:r>
        <w:t>C#:</w:t>
      </w:r>
      <w:r>
        <w:br w:type="textWrapping"/>
      </w:r>
      <w:r>
        <w:t>class A</w:t>
      </w:r>
      <w:r>
        <w:br w:type="textWrapping"/>
      </w:r>
      <w:r>
        <w:t>{</w:t>
      </w:r>
      <w:r>
        <w:br w:type="textWrapping"/>
      </w:r>
      <w:r>
        <w:t xml:space="preserve">    public virtual void show()</w:t>
      </w:r>
      <w:r>
        <w:br w:type="textWrapping"/>
      </w:r>
      <w:r>
        <w:t xml:space="preserve">    { Console.WriteLine("A"); }</w:t>
      </w:r>
      <w:r>
        <w:br w:type="textWrapping"/>
      </w:r>
      <w:r>
        <w:t>}</w:t>
      </w:r>
      <w:r>
        <w:br w:type="textWrapping"/>
      </w:r>
      <w:r>
        <w:t>class B : A</w:t>
      </w:r>
      <w:r>
        <w:br w:type="textWrapping"/>
      </w:r>
      <w:r>
        <w:t>{</w:t>
      </w:r>
      <w:r>
        <w:br w:type="textWrapping"/>
      </w:r>
      <w:r>
        <w:t xml:space="preserve">    public override void show()</w:t>
      </w:r>
      <w:r>
        <w:br w:type="textWrapping"/>
      </w:r>
      <w:r>
        <w:t xml:space="preserve">    { Console.WriteLine("B"); }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class A</w:t>
      </w:r>
      <w:r>
        <w:br w:type="textWrapping"/>
      </w:r>
      <w:r>
        <w:t>{</w:t>
      </w:r>
      <w:r>
        <w:br w:type="textWrapping"/>
      </w:r>
      <w:r>
        <w:t xml:space="preserve">    public void show()</w:t>
      </w:r>
      <w:r>
        <w:br w:type="textWrapping"/>
      </w:r>
      <w:r>
        <w:t xml:space="preserve">    { print "A"; }</w:t>
      </w:r>
      <w:r>
        <w:br w:type="textWrapping"/>
      </w:r>
      <w:r>
        <w:t>}</w:t>
      </w:r>
      <w:r>
        <w:br w:type="textWrapping"/>
      </w:r>
      <w:r>
        <w:t>class B extends A</w:t>
      </w:r>
      <w:r>
        <w:br w:type="textWrapping"/>
      </w:r>
      <w:r>
        <w:t>{</w:t>
      </w:r>
      <w:r>
        <w:br w:type="textWrapping"/>
      </w:r>
      <w:r>
        <w:t xml:space="preserve">    public void show()</w:t>
      </w:r>
      <w:r>
        <w:br w:type="textWrapping"/>
      </w:r>
      <w:r>
        <w:t xml:space="preserve">    { print "B"; }</w:t>
      </w:r>
      <w:r>
        <w:br w:type="textWrapping"/>
      </w:r>
      <w:r>
        <w:t>}</w:t>
      </w:r>
    </w:p>
    <w:p w14:paraId="32C907C6">
      <w:pPr>
        <w:pStyle w:val="3"/>
      </w:pPr>
      <w:r>
        <w:t>13. Abstraction</w:t>
      </w:r>
    </w:p>
    <w:p w14:paraId="10DA4697">
      <w:r>
        <w:t>C#:</w:t>
      </w:r>
      <w:r>
        <w:br w:type="textWrapping"/>
      </w:r>
      <w:r>
        <w:t>abstract class Shape</w:t>
      </w:r>
      <w:r>
        <w:br w:type="textWrapping"/>
      </w:r>
      <w:r>
        <w:t>{</w:t>
      </w:r>
      <w:r>
        <w:br w:type="textWrapping"/>
      </w:r>
      <w:r>
        <w:t xml:space="preserve">    public abstract void draw();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abstract class Shape</w:t>
      </w:r>
      <w:r>
        <w:br w:type="textWrapping"/>
      </w:r>
      <w:r>
        <w:t>{</w:t>
      </w:r>
      <w:r>
        <w:br w:type="textWrapping"/>
      </w:r>
      <w:r>
        <w:t xml:space="preserve">    public abstract void draw();</w:t>
      </w:r>
      <w:r>
        <w:br w:type="textWrapping"/>
      </w:r>
      <w:r>
        <w:t>}</w:t>
      </w:r>
    </w:p>
    <w:p w14:paraId="03DB1C40">
      <w:pPr>
        <w:pStyle w:val="3"/>
      </w:pPr>
      <w:r>
        <w:t>14. Enum</w:t>
      </w:r>
    </w:p>
    <w:p w14:paraId="68D6345C">
      <w:r>
        <w:t>C#:</w:t>
      </w:r>
      <w:r>
        <w:br w:type="textWrapping"/>
      </w:r>
      <w:r>
        <w:t>enum Status</w:t>
      </w:r>
      <w:r>
        <w:br w:type="textWrapping"/>
      </w:r>
      <w:r>
        <w:t>{</w:t>
      </w:r>
      <w:r>
        <w:br w:type="textWrapping"/>
      </w:r>
      <w:r>
        <w:t xml:space="preserve">    Active,</w:t>
      </w:r>
      <w:r>
        <w:br w:type="textWrapping"/>
      </w:r>
      <w:r>
        <w:t xml:space="preserve">    Inactive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enum Status</w:t>
      </w:r>
      <w:r>
        <w:br w:type="textWrapping"/>
      </w:r>
      <w:r>
        <w:t>{</w:t>
      </w:r>
      <w:r>
        <w:br w:type="textWrapping"/>
      </w:r>
      <w:r>
        <w:t xml:space="preserve">    Active,</w:t>
      </w:r>
      <w:r>
        <w:br w:type="textWrapping"/>
      </w:r>
      <w:r>
        <w:t xml:space="preserve">    Inactive</w:t>
      </w:r>
      <w:r>
        <w:br w:type="textWrapping"/>
      </w:r>
      <w:r>
        <w:t>}</w:t>
      </w:r>
    </w:p>
    <w:p w14:paraId="6A4DA6A1">
      <w:pPr>
        <w:pStyle w:val="3"/>
      </w:pPr>
      <w:r>
        <w:t>15. Exception Handling</w:t>
      </w:r>
    </w:p>
    <w:p w14:paraId="22977BF1">
      <w:r>
        <w:t>C#:</w:t>
      </w:r>
      <w:r>
        <w:br w:type="textWrapping"/>
      </w:r>
      <w:r>
        <w:t>try</w:t>
      </w:r>
      <w:r>
        <w:br w:type="textWrapping"/>
      </w:r>
      <w:r>
        <w:t>{</w:t>
      </w:r>
      <w:r>
        <w:br w:type="textWrapping"/>
      </w:r>
      <w:r>
        <w:t xml:space="preserve">    int x = 10 / 0;</w:t>
      </w:r>
      <w:r>
        <w:br w:type="textWrapping"/>
      </w:r>
      <w:r>
        <w:t>}</w:t>
      </w:r>
      <w:r>
        <w:br w:type="textWrapping"/>
      </w:r>
      <w:r>
        <w:t>catch (Exception ex)</w:t>
      </w:r>
      <w:r>
        <w:br w:type="textWrapping"/>
      </w:r>
      <w:r>
        <w:t>{</w:t>
      </w:r>
      <w:r>
        <w:br w:type="textWrapping"/>
      </w:r>
      <w:r>
        <w:t xml:space="preserve">    Console.WriteLine(ex.Message);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try</w:t>
      </w:r>
      <w:r>
        <w:br w:type="textWrapping"/>
      </w:r>
      <w:r>
        <w:t>{</w:t>
      </w:r>
      <w:r>
        <w:br w:type="textWrapping"/>
      </w:r>
      <w:r>
        <w:t xml:space="preserve">    int x = 10 div 0;</w:t>
      </w:r>
      <w:r>
        <w:br w:type="textWrapping"/>
      </w:r>
      <w:r>
        <w:t>}</w:t>
      </w:r>
      <w:r>
        <w:br w:type="textWrapping"/>
      </w:r>
      <w:r>
        <w:t>catch (Exception::Error)</w:t>
      </w:r>
      <w:r>
        <w:br w:type="textWrapping"/>
      </w:r>
      <w:r>
        <w:t>{</w:t>
      </w:r>
      <w:r>
        <w:br w:type="textWrapping"/>
      </w:r>
      <w:r>
        <w:t xml:space="preserve">    error("Error occurred");</w:t>
      </w:r>
      <w:r>
        <w:br w:type="textWrapping"/>
      </w:r>
      <w:r>
        <w:t>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22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2026-01-22T11:37:04Z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06665D70CBCA4F7894B671BF87A24BE2_12</vt:lpwstr>
  </property>
</Properties>
</file>