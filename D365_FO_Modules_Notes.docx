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48224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Prepared By : Drasti Shah</w:t>
      </w:r>
    </w:p>
    <w:p w14:paraId="0478006F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Guided By : Dinesh Sir and Riya Ma’am</w:t>
      </w:r>
    </w:p>
    <w:p w14:paraId="712E933F">
      <w:pPr>
        <w:pStyle w:val="2"/>
      </w:pPr>
      <w:r>
        <w:rPr>
          <w:rFonts w:hint="default"/>
          <w:lang w:val="en-US"/>
        </w:rPr>
        <w:t>Topic :</w:t>
      </w:r>
      <w:r>
        <w:t>Purchase Cycle in D365 Finance &amp; Operations</w:t>
      </w:r>
    </w:p>
    <w:p w14:paraId="7202484B"/>
    <w:p w14:paraId="5773C4C8">
      <w:r>
        <w:t>The Purchase Cycle in Microsoft Dynamics 365 Finance &amp; Operations (D365 F&amp;O) describes the complete process of buying goods or services from vendors and paying them.</w:t>
      </w:r>
    </w:p>
    <w:p w14:paraId="49587669">
      <w:pPr>
        <w:pStyle w:val="3"/>
      </w:pPr>
      <w:r>
        <w:t>1. What is Purchase Cycle?</w:t>
      </w:r>
    </w:p>
    <w:p w14:paraId="1F730558">
      <w:r>
        <w:t>The purchase cycle is a business process that includes requesting goods or services, ordering from a vendor, receiving items, recording vendor invoices, and making payments.</w:t>
      </w:r>
    </w:p>
    <w:p w14:paraId="6CD88426">
      <w:pPr>
        <w:pStyle w:val="4"/>
      </w:pPr>
      <w:r>
        <w:t>Purchase Cycle Process Includes:</w:t>
      </w:r>
    </w:p>
    <w:p w14:paraId="1C4673BE">
      <w:pPr>
        <w:pStyle w:val="23"/>
      </w:pPr>
      <w:r>
        <w:t>Requesting goods and services</w:t>
      </w:r>
    </w:p>
    <w:p w14:paraId="59B938FF">
      <w:pPr>
        <w:pStyle w:val="23"/>
      </w:pPr>
      <w:r>
        <w:t>Ordering from a vendor</w:t>
      </w:r>
    </w:p>
    <w:p w14:paraId="3B720E6E">
      <w:pPr>
        <w:pStyle w:val="23"/>
      </w:pPr>
      <w:r>
        <w:t>Receiving items</w:t>
      </w:r>
    </w:p>
    <w:p w14:paraId="78970AFA">
      <w:pPr>
        <w:pStyle w:val="23"/>
      </w:pPr>
      <w:r>
        <w:t>Recording vendor invoice</w:t>
      </w:r>
    </w:p>
    <w:p w14:paraId="46AD27DA">
      <w:pPr>
        <w:pStyle w:val="23"/>
      </w:pPr>
      <w:r>
        <w:t>Making payments</w:t>
      </w:r>
    </w:p>
    <w:p w14:paraId="3047C4BF">
      <w:pPr>
        <w:pStyle w:val="3"/>
      </w:pPr>
      <w:r>
        <w:t>2. Modules Involved in Purchase Cycle</w:t>
      </w:r>
    </w:p>
    <w:p w14:paraId="1EFDA986">
      <w:r>
        <w:t>The purchase cycle mainly involves two modules in D365 F&amp;O:</w:t>
      </w:r>
    </w:p>
    <w:p w14:paraId="65DFA452">
      <w:pPr>
        <w:pStyle w:val="23"/>
      </w:pPr>
      <w:r>
        <w:t>Accounts Payable</w:t>
      </w:r>
    </w:p>
    <w:p w14:paraId="519B975E">
      <w:pPr>
        <w:pStyle w:val="23"/>
      </w:pPr>
      <w:r>
        <w:t>Procurement and Sourcing</w:t>
      </w:r>
    </w:p>
    <w:p w14:paraId="6A59B34E">
      <w:pPr>
        <w:pStyle w:val="23"/>
      </w:pPr>
      <w:r>
        <w:rPr>
          <w:rFonts w:hint="default"/>
          <w:lang w:val="en-US"/>
        </w:rPr>
        <w:t>Organization Administration</w:t>
      </w:r>
    </w:p>
    <w:p w14:paraId="2174638B">
      <w:pPr>
        <w:pStyle w:val="23"/>
      </w:pPr>
      <w:r>
        <w:rPr>
          <w:rFonts w:hint="default"/>
          <w:lang w:val="en-IN"/>
        </w:rPr>
        <w:t>Account Reciveable</w:t>
      </w:r>
    </w:p>
    <w:p w14:paraId="39305A54">
      <w:pPr>
        <w:pStyle w:val="3"/>
      </w:pPr>
      <w:r>
        <w:rPr>
          <w:rFonts w:hint="default"/>
          <w:lang w:val="en-US"/>
        </w:rPr>
        <w:t>1</w:t>
      </w:r>
      <w:r>
        <w:t>. Accounts Payable</w:t>
      </w:r>
    </w:p>
    <w:p w14:paraId="65930C65">
      <w:r>
        <w:t>Accounts Payable is the module used to manage vendor financial transactions. It controls vendor invoices, payments, and liabilities.</w:t>
      </w:r>
    </w:p>
    <w:p w14:paraId="55285326">
      <w:pPr>
        <w:pStyle w:val="4"/>
      </w:pPr>
      <w:r>
        <w:t>Why Accounts Payable is Used?</w:t>
      </w:r>
    </w:p>
    <w:p w14:paraId="09B1EF61">
      <w:pPr>
        <w:pStyle w:val="23"/>
      </w:pPr>
      <w:r>
        <w:t>Record vendor invoices</w:t>
      </w:r>
    </w:p>
    <w:p w14:paraId="3D442DBA">
      <w:pPr>
        <w:pStyle w:val="23"/>
      </w:pPr>
      <w:r>
        <w:t>Track amount owed to vendors</w:t>
      </w:r>
    </w:p>
    <w:p w14:paraId="2261AA97">
      <w:pPr>
        <w:pStyle w:val="23"/>
      </w:pPr>
      <w:r>
        <w:t>Process vendor payments</w:t>
      </w:r>
    </w:p>
    <w:p w14:paraId="27B80195">
      <w:pPr>
        <w:pStyle w:val="23"/>
      </w:pPr>
      <w:r>
        <w:t>Maintain accurate financial records</w:t>
      </w:r>
    </w:p>
    <w:p w14:paraId="7B4B2B55">
      <w:pPr>
        <w:pStyle w:val="23"/>
      </w:pPr>
      <w:r>
        <w:t>Control cash outflow</w:t>
      </w:r>
    </w:p>
    <w:p w14:paraId="496BD113">
      <w:r>
        <w:t>Example: After receiving goods from a vendor, the vendor invoice is posted in the Accounts Payable module and later paid.</w:t>
      </w:r>
    </w:p>
    <w:p w14:paraId="43B07709">
      <w:pPr>
        <w:pStyle w:val="3"/>
      </w:pPr>
      <w:r>
        <w:rPr>
          <w:rFonts w:hint="default"/>
          <w:lang w:val="en-US"/>
        </w:rPr>
        <w:t>2</w:t>
      </w:r>
      <w:r>
        <w:t>. Procurement and Sourcing</w:t>
      </w:r>
    </w:p>
    <w:p w14:paraId="171DBF63">
      <w:r>
        <w:t>Procurement and Sourcing is the module used to manage purchasing activities. It controls how goods and services are requested, ordered, and received.</w:t>
      </w:r>
    </w:p>
    <w:p w14:paraId="593FD368">
      <w:pPr>
        <w:pStyle w:val="4"/>
      </w:pPr>
      <w:r>
        <w:t>Why Procurement and Sourcing is Used?</w:t>
      </w:r>
    </w:p>
    <w:p w14:paraId="7C3A2D21">
      <w:pPr>
        <w:pStyle w:val="23"/>
      </w:pPr>
      <w:r>
        <w:t>Control purchasing process</w:t>
      </w:r>
    </w:p>
    <w:p w14:paraId="53603E61">
      <w:pPr>
        <w:pStyle w:val="23"/>
      </w:pPr>
      <w:r>
        <w:t>Ensure correct vendor selection</w:t>
      </w:r>
    </w:p>
    <w:p w14:paraId="7E6A9E85">
      <w:pPr>
        <w:pStyle w:val="23"/>
      </w:pPr>
      <w:r>
        <w:t>Manage purchase orders</w:t>
      </w:r>
    </w:p>
    <w:p w14:paraId="3FB4AA08">
      <w:pPr>
        <w:pStyle w:val="23"/>
      </w:pPr>
      <w:r>
        <w:t>Track deliveries</w:t>
      </w:r>
    </w:p>
    <w:p w14:paraId="4D27A8A2">
      <w:pPr>
        <w:pStyle w:val="23"/>
      </w:pPr>
      <w:r>
        <w:t>Reduce purchasing cost</w:t>
      </w:r>
    </w:p>
    <w:p w14:paraId="45019839">
      <w:pPr>
        <w:pStyle w:val="23"/>
      </w:pPr>
      <w:r>
        <w:t>Enforce approvals</w:t>
      </w:r>
    </w:p>
    <w:p w14:paraId="4C77A536">
      <w:r>
        <w:t>Example: When an employee requests office supplies, the purchase requisition and purchase order are handled in Procurement and Sourcing.</w:t>
      </w:r>
    </w:p>
    <w:p w14:paraId="1FAC20DC">
      <w:pPr>
        <w:pStyle w:val="3"/>
      </w:pPr>
      <w:r>
        <w:t xml:space="preserve"> Main Stages of Purchase Cycle</w:t>
      </w:r>
    </w:p>
    <w:p w14:paraId="2B0EA264">
      <w:pPr>
        <w:pStyle w:val="4"/>
      </w:pPr>
      <w:r>
        <w:t>Step 1: Vendor Setup</w:t>
      </w:r>
    </w:p>
    <w:p w14:paraId="699B4E9B">
      <w:r>
        <w:t>Before purchasing, a vendor must be created.</w:t>
      </w:r>
      <w:r>
        <w:br w:type="textWrapping"/>
      </w:r>
      <w:r>
        <w:t>Path: Accounts Payable → Vendors → All vendors</w:t>
      </w:r>
    </w:p>
    <w:p w14:paraId="4970ED21">
      <w:pPr>
        <w:pStyle w:val="4"/>
      </w:pPr>
      <w:r>
        <w:t>Step 2: Purchase Requisition</w:t>
      </w:r>
    </w:p>
    <w:p w14:paraId="2C99E6A8">
      <w:r>
        <w:t>Used when approval is required before purchasing.</w:t>
      </w:r>
      <w:r>
        <w:br w:type="textWrapping"/>
      </w:r>
      <w:r>
        <w:t>Path: Procurement &amp; Sourcing → Purchase requisitions</w:t>
      </w:r>
    </w:p>
    <w:p w14:paraId="113C5758">
      <w:pPr>
        <w:pStyle w:val="4"/>
      </w:pPr>
      <w:r>
        <w:t>Step 3: Request for Quotation (RFQ)</w:t>
      </w:r>
    </w:p>
    <w:p w14:paraId="42DDD29A">
      <w:r>
        <w:t>Used to compare prices from multiple vendors.</w:t>
      </w:r>
      <w:r>
        <w:br w:type="textWrapping"/>
      </w:r>
      <w:r>
        <w:t>Path: Procurement &amp; Sourcing → Request for quotations</w:t>
      </w:r>
    </w:p>
    <w:p w14:paraId="3129E513">
      <w:pPr>
        <w:pStyle w:val="4"/>
      </w:pPr>
      <w:r>
        <w:t>Step 4: Purchase Order</w:t>
      </w:r>
    </w:p>
    <w:p w14:paraId="47259713">
      <w:r>
        <w:t>A legal document sent to the vendor.</w:t>
      </w:r>
      <w:r>
        <w:br w:type="textWrapping"/>
      </w:r>
      <w:r>
        <w:t>Path: Procurement &amp; Sourcing → Purchase orders → All purchase orders</w:t>
      </w:r>
    </w:p>
    <w:p w14:paraId="6F89B8A1">
      <w:pPr>
        <w:pStyle w:val="4"/>
      </w:pPr>
      <w:r>
        <w:t>Step 5: Purchase Order Confirmation</w:t>
      </w:r>
    </w:p>
    <w:p w14:paraId="1572C759">
      <w:r>
        <w:t>After approval, the purchase order is confirmed.</w:t>
      </w:r>
    </w:p>
    <w:p w14:paraId="098D5B72">
      <w:pPr>
        <w:pStyle w:val="4"/>
      </w:pPr>
      <w:r>
        <w:t>Step 6: Product Receipt</w:t>
      </w:r>
    </w:p>
    <w:p w14:paraId="6C98B609">
      <w:r>
        <w:t>Records physical receipt of goods.</w:t>
      </w:r>
      <w:r>
        <w:br w:type="textWrapping"/>
      </w:r>
      <w:r>
        <w:t>Path: Purchase order → Receive → Product receipt</w:t>
      </w:r>
    </w:p>
    <w:p w14:paraId="17124E5D">
      <w:pPr>
        <w:pStyle w:val="4"/>
      </w:pPr>
      <w:r>
        <w:t>Step 7: Vendor Invoice</w:t>
      </w:r>
    </w:p>
    <w:p w14:paraId="29BE8383">
      <w:r>
        <w:t>Invoice is matched with purchase order and product receipt.</w:t>
      </w:r>
      <w:r>
        <w:br w:type="textWrapping"/>
      </w:r>
      <w:r>
        <w:t>Path: Purchase order → Invoice → Invoice journal</w:t>
      </w:r>
    </w:p>
    <w:p w14:paraId="5D71CFC8">
      <w:pPr>
        <w:pStyle w:val="4"/>
      </w:pPr>
      <w:r>
        <w:t>Step 8: Payment to Vendor</w:t>
      </w:r>
    </w:p>
    <w:p w14:paraId="7A4308DD">
      <w:r>
        <w:t>Final step where vendor payment is made.</w:t>
      </w:r>
      <w:r>
        <w:br w:type="textWrapping"/>
      </w:r>
      <w:r>
        <w:t>Path: Accounts Payable → Payments → Payment journal</w:t>
      </w:r>
    </w:p>
    <w:p w14:paraId="20E94CD5">
      <w:pPr>
        <w:pStyle w:val="3"/>
      </w:pPr>
      <w:r>
        <w:t xml:space="preserve"> Relationship Between Procurement &amp; Sourcing and Accounts Payable</w:t>
      </w:r>
    </w:p>
    <w:p w14:paraId="64C1BD20">
      <w:r>
        <w:t>Procurement and Sourcing:</w:t>
      </w:r>
    </w:p>
    <w:p w14:paraId="36E9688F">
      <w:pPr>
        <w:pStyle w:val="23"/>
      </w:pPr>
      <w:r>
        <w:t>Creates purchase orders</w:t>
      </w:r>
    </w:p>
    <w:p w14:paraId="71E47AA8">
      <w:pPr>
        <w:pStyle w:val="23"/>
      </w:pPr>
      <w:r>
        <w:t>Manages vendor selection</w:t>
      </w:r>
    </w:p>
    <w:p w14:paraId="747DC1D6">
      <w:pPr>
        <w:pStyle w:val="23"/>
      </w:pPr>
      <w:r>
        <w:t>Handles product receipt</w:t>
      </w:r>
    </w:p>
    <w:p w14:paraId="6767F1CE">
      <w:pPr>
        <w:pStyle w:val="23"/>
      </w:pPr>
      <w:r>
        <w:t>Controls purchasing</w:t>
      </w:r>
    </w:p>
    <w:p w14:paraId="4FD6307B">
      <w:r>
        <w:t>Accounts Payable:</w:t>
      </w:r>
    </w:p>
    <w:p w14:paraId="39FAAAFC">
      <w:pPr>
        <w:pStyle w:val="23"/>
      </w:pPr>
      <w:r>
        <w:t>Posts vendor invoices</w:t>
      </w:r>
    </w:p>
    <w:p w14:paraId="1AD414E4">
      <w:pPr>
        <w:pStyle w:val="23"/>
      </w:pPr>
      <w:r>
        <w:t>Manages vendor payments</w:t>
      </w:r>
    </w:p>
    <w:p w14:paraId="4BD08A52">
      <w:pPr>
        <w:pStyle w:val="23"/>
      </w:pPr>
      <w:r>
        <w:t>Handles financial liability</w:t>
      </w:r>
    </w:p>
    <w:p w14:paraId="0884E8A0">
      <w:pPr>
        <w:pStyle w:val="23"/>
      </w:pPr>
      <w:r>
        <w:t>Controls cash outflow</w:t>
      </w:r>
    </w:p>
    <w:p w14:paraId="05ED0AB7">
      <w:r>
        <w:t>Both modules work together in the Procure-to-Pay (P2P) cycle.</w:t>
      </w:r>
    </w:p>
    <w:p w14:paraId="1F7F7977">
      <w:pPr>
        <w:pStyle w:val="3"/>
      </w:pPr>
      <w:r>
        <w:t xml:space="preserve"> Procure-to-Pay (P2P) Link</w:t>
      </w:r>
    </w:p>
    <w:p w14:paraId="179CB711">
      <w:r>
        <w:t>Procurement &amp; Sourcing:</w:t>
      </w:r>
      <w:r>
        <w:br w:type="textWrapping"/>
      </w:r>
      <w:r>
        <w:t>Purchase Requisition → Purchase Order → Product Receipt</w:t>
      </w:r>
    </w:p>
    <w:p w14:paraId="084B2836">
      <w:r>
        <w:t>Accounts Payable:</w:t>
      </w:r>
      <w:r>
        <w:br w:type="textWrapping"/>
      </w:r>
      <w:r>
        <w:t>Invoice → Payment</w:t>
      </w:r>
    </w:p>
    <w:p w14:paraId="6E007C48">
      <w:pPr>
        <w:pStyle w:val="3"/>
      </w:pPr>
      <w:r>
        <w:t xml:space="preserve"> Simple Example: How Both Modules Work Together</w:t>
      </w:r>
    </w:p>
    <w:p w14:paraId="14C5D8E0">
      <w:r>
        <w:t>Procurement &amp; Sourcing (No payment happens here):</w:t>
      </w:r>
      <w:r>
        <w:br w:type="textWrapping"/>
      </w:r>
      <w:r>
        <w:t>• Company needs 10 laptops</w:t>
      </w:r>
      <w:r>
        <w:br w:type="textWrapping"/>
      </w:r>
      <w:r>
        <w:t>• Procurement team selects a vendor</w:t>
      </w:r>
      <w:r>
        <w:br w:type="textWrapping"/>
      </w:r>
      <w:r>
        <w:t>• Creates purchase order</w:t>
      </w:r>
      <w:r>
        <w:br w:type="textWrapping"/>
      </w:r>
      <w:r>
        <w:t>• Receives laptops using product receipt</w:t>
      </w:r>
    </w:p>
    <w:p w14:paraId="37B4349D">
      <w:r>
        <w:t>Accounts Payable (Money goes out here):</w:t>
      </w:r>
      <w:r>
        <w:br w:type="textWrapping"/>
      </w:r>
      <w:r>
        <w:t>• Vendor sends invoice</w:t>
      </w:r>
      <w:r>
        <w:br w:type="textWrapping"/>
      </w:r>
      <w:r>
        <w:t>• AP posts the invoice</w:t>
      </w:r>
      <w:r>
        <w:br w:type="textWrapping"/>
      </w:r>
      <w:r>
        <w:t>• Payment is made to the vendor</w:t>
      </w:r>
    </w:p>
    <w:p w14:paraId="56F22906">
      <w:pPr>
        <w:pStyle w:val="3"/>
      </w:pPr>
      <w:r>
        <w:t xml:space="preserve"> One-Line Summary</w:t>
      </w:r>
    </w:p>
    <w:p w14:paraId="290D6675">
      <w:r>
        <w:t>Procurement and Sourcing is used to BUY goods, and Accounts Payable is used to PAY for them.</w:t>
      </w:r>
    </w:p>
    <w:p w14:paraId="34322303">
      <w:r>
        <w:br w:type="page"/>
      </w:r>
    </w:p>
    <w:p w14:paraId="40713D18">
      <w:pPr>
        <w:pStyle w:val="2"/>
      </w:pPr>
      <w:r>
        <w:t>3. Organization Administration</w:t>
      </w:r>
    </w:p>
    <w:p w14:paraId="2B4D0EB2">
      <w:r>
        <w:t>Organization Administration is the module used to set up and manage the company structure in Microsoft Dynamics 365 Finance and Operations.</w:t>
      </w:r>
    </w:p>
    <w:p w14:paraId="342AED49">
      <w:pPr>
        <w:pStyle w:val="3"/>
      </w:pPr>
      <w:r>
        <w:t>Why Organization Administration is used?</w:t>
      </w:r>
    </w:p>
    <w:p w14:paraId="2FE6C500">
      <w:pPr>
        <w:pStyle w:val="23"/>
      </w:pPr>
      <w:r>
        <w:t>Create legal entities (companies)</w:t>
      </w:r>
    </w:p>
    <w:p w14:paraId="5AE04D15">
      <w:pPr>
        <w:pStyle w:val="23"/>
      </w:pPr>
      <w:r>
        <w:t>Define departments and business units</w:t>
      </w:r>
    </w:p>
    <w:p w14:paraId="64B37E4B">
      <w:pPr>
        <w:pStyle w:val="23"/>
      </w:pPr>
      <w:r>
        <w:t>Set addresses and locations</w:t>
      </w:r>
    </w:p>
    <w:p w14:paraId="6203B447">
      <w:pPr>
        <w:pStyle w:val="23"/>
      </w:pPr>
      <w:r>
        <w:t>Manage organization hierarchy</w:t>
      </w:r>
    </w:p>
    <w:p w14:paraId="21AB31E9">
      <w:pPr>
        <w:pStyle w:val="23"/>
      </w:pPr>
      <w:r>
        <w:t>Provide base setup for all modules</w:t>
      </w:r>
    </w:p>
    <w:p w14:paraId="38871074">
      <w:pPr>
        <w:pStyle w:val="3"/>
      </w:pPr>
      <w:r>
        <w:t>Example</w:t>
      </w:r>
    </w:p>
    <w:p w14:paraId="5FD4BC42">
      <w:r>
        <w:t>A company creates an IND legal entity, defines departments like Finance and Purchase, and assigns office addresses using Organization Administration.</w:t>
      </w:r>
    </w:p>
    <w:p w14:paraId="052AA7D3">
      <w:r>
        <w:t>All modules in D365 Finance and Operations depend on Organization Administration.</w:t>
      </w:r>
    </w:p>
    <w:p w14:paraId="27F49E2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C62F1"/>
    <w:rsid w:val="203966B8"/>
    <w:rsid w:val="3A3F1B1E"/>
    <w:rsid w:val="584047E8"/>
    <w:rsid w:val="5E414018"/>
    <w:rsid w:val="5E9C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2026-01-09T10:19:52Z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7ACCB8DA25D242F6A7E5391872F7F0B4_13</vt:lpwstr>
  </property>
</Properties>
</file>