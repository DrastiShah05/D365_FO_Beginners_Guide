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2E5515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  <w:bookmarkStart w:id="0" w:name="_GoBack"/>
      <w:bookmarkEnd w:id="0"/>
    </w:p>
    <w:p w14:paraId="145846AC">
      <w:pPr>
        <w:pStyle w:val="2"/>
      </w:pPr>
      <w:r>
        <w:t>C# vs X++ Operators – Detailed Comparison with Examples</w:t>
      </w:r>
    </w:p>
    <w:p w14:paraId="210EBCFD">
      <w:r>
        <w:t>This document provides a detailed comparison of ALL major operators in C# and X++ with small, simple examples for easy practice and understanding.</w:t>
      </w:r>
    </w:p>
    <w:p w14:paraId="19973BE7">
      <w:pPr>
        <w:pStyle w:val="3"/>
      </w:pPr>
      <w:r>
        <w:t>1. Arithmetic Operators</w:t>
      </w:r>
    </w:p>
    <w:p w14:paraId="2CA84A27">
      <w:r>
        <w:t>Purpose: Used for mathematical calculations</w:t>
      </w:r>
      <w:r>
        <w:br w:type="textWrapping"/>
      </w:r>
      <w:r>
        <w:br w:type="textWrapping"/>
      </w:r>
      <w:r>
        <w:t>Operator: + (Addition)</w:t>
      </w:r>
      <w:r>
        <w:br w:type="textWrapping"/>
      </w:r>
      <w:r>
        <w:t>C#: int a = 5 + 3;   // Result: 8</w:t>
      </w:r>
      <w:r>
        <w:br w:type="textWrapping"/>
      </w:r>
      <w:r>
        <w:t>X++: int a = 5 + 3;  // Result: 8</w:t>
      </w:r>
      <w:r>
        <w:br w:type="textWrapping"/>
      </w:r>
      <w:r>
        <w:br w:type="textWrapping"/>
      </w:r>
      <w:r>
        <w:t>Operator: - (Subtraction)</w:t>
      </w:r>
      <w:r>
        <w:br w:type="textWrapping"/>
      </w:r>
      <w:r>
        <w:t>C#: int a = 5 - 2;   // Result: 3</w:t>
      </w:r>
      <w:r>
        <w:br w:type="textWrapping"/>
      </w:r>
      <w:r>
        <w:t>X++: int a = 5 - 2;  // Result: 3</w:t>
      </w:r>
      <w:r>
        <w:br w:type="textWrapping"/>
      </w:r>
      <w:r>
        <w:br w:type="textWrapping"/>
      </w:r>
      <w:r>
        <w:t>Operator: * (Multiplication)</w:t>
      </w:r>
      <w:r>
        <w:br w:type="textWrapping"/>
      </w:r>
      <w:r>
        <w:t>C#: int a = 4 * 2;   // Result: 8</w:t>
      </w:r>
      <w:r>
        <w:br w:type="textWrapping"/>
      </w:r>
      <w:r>
        <w:t>X++: int a = 4 * 2;  // Result: 8</w:t>
      </w:r>
      <w:r>
        <w:br w:type="textWrapping"/>
      </w:r>
      <w:r>
        <w:br w:type="textWrapping"/>
      </w:r>
      <w:r>
        <w:t>Operator: / (Division)</w:t>
      </w:r>
      <w:r>
        <w:br w:type="textWrapping"/>
      </w:r>
      <w:r>
        <w:t>C#: int a = 10 / 2;  // Result: 5</w:t>
      </w:r>
      <w:r>
        <w:br w:type="textWrapping"/>
      </w:r>
      <w:r>
        <w:t>X++: int a = 10 / 2; // Result: 5</w:t>
      </w:r>
      <w:r>
        <w:br w:type="textWrapping"/>
      </w:r>
      <w:r>
        <w:br w:type="textWrapping"/>
      </w:r>
      <w:r>
        <w:t>Operator: % / mod (Modulus)</w:t>
      </w:r>
      <w:r>
        <w:br w:type="textWrapping"/>
      </w:r>
      <w:r>
        <w:t>C#: int a = 10 % 3;  // Result: 1</w:t>
      </w:r>
      <w:r>
        <w:br w:type="textWrapping"/>
      </w:r>
      <w:r>
        <w:t>X++: int a = 10 mod 3; // Result: 1</w:t>
      </w:r>
    </w:p>
    <w:p w14:paraId="2CC526A8">
      <w:pPr>
        <w:pStyle w:val="3"/>
      </w:pPr>
      <w:r>
        <w:t>2. Comparison (Relational) Operators</w:t>
      </w:r>
    </w:p>
    <w:p w14:paraId="29E73FFD">
      <w:r>
        <w:t>Purpose: Used to compare values, result is true or false</w:t>
      </w:r>
      <w:r>
        <w:br w:type="textWrapping"/>
      </w:r>
      <w:r>
        <w:br w:type="textWrapping"/>
      </w:r>
      <w:r>
        <w:t>Operator: == (Equal to)</w:t>
      </w:r>
      <w:r>
        <w:br w:type="textWrapping"/>
      </w:r>
      <w:r>
        <w:t>C#: if(a == 5)</w:t>
      </w:r>
      <w:r>
        <w:br w:type="textWrapping"/>
      </w:r>
      <w:r>
        <w:t>X++: if(a == 5)</w:t>
      </w:r>
      <w:r>
        <w:br w:type="textWrapping"/>
      </w:r>
      <w:r>
        <w:br w:type="textWrapping"/>
      </w:r>
      <w:r>
        <w:t>Operator: != (Not equal)</w:t>
      </w:r>
      <w:r>
        <w:br w:type="textWrapping"/>
      </w:r>
      <w:r>
        <w:t>C#: if(a != 5)</w:t>
      </w:r>
      <w:r>
        <w:br w:type="textWrapping"/>
      </w:r>
      <w:r>
        <w:t>X++: if(a != 5)</w:t>
      </w:r>
      <w:r>
        <w:br w:type="textWrapping"/>
      </w:r>
      <w:r>
        <w:br w:type="textWrapping"/>
      </w:r>
      <w:r>
        <w:t>Operator: &gt; (Greater than)</w:t>
      </w:r>
      <w:r>
        <w:br w:type="textWrapping"/>
      </w:r>
      <w:r>
        <w:t>C#: if(a &gt; 3)</w:t>
      </w:r>
      <w:r>
        <w:br w:type="textWrapping"/>
      </w:r>
      <w:r>
        <w:t>X++: if(a &gt; 3)</w:t>
      </w:r>
      <w:r>
        <w:br w:type="textWrapping"/>
      </w:r>
      <w:r>
        <w:br w:type="textWrapping"/>
      </w:r>
      <w:r>
        <w:t>Operator: &lt; (Less than)</w:t>
      </w:r>
      <w:r>
        <w:br w:type="textWrapping"/>
      </w:r>
      <w:r>
        <w:t>C#: if(a &lt; 10)</w:t>
      </w:r>
      <w:r>
        <w:br w:type="textWrapping"/>
      </w:r>
      <w:r>
        <w:t>X++: if(a &lt; 10)</w:t>
      </w:r>
      <w:r>
        <w:br w:type="textWrapping"/>
      </w:r>
      <w:r>
        <w:br w:type="textWrapping"/>
      </w:r>
      <w:r>
        <w:t>Operator: &gt;= (Greater than or equal)</w:t>
      </w:r>
      <w:r>
        <w:br w:type="textWrapping"/>
      </w:r>
      <w:r>
        <w:t>C#: if(a &gt;= 5)</w:t>
      </w:r>
      <w:r>
        <w:br w:type="textWrapping"/>
      </w:r>
      <w:r>
        <w:t>X++: if(a &gt;= 5)</w:t>
      </w:r>
      <w:r>
        <w:br w:type="textWrapping"/>
      </w:r>
      <w:r>
        <w:br w:type="textWrapping"/>
      </w:r>
      <w:r>
        <w:t>Operator: &lt;= (Less than or equal)</w:t>
      </w:r>
      <w:r>
        <w:br w:type="textWrapping"/>
      </w:r>
      <w:r>
        <w:t>C#: if(a &lt;= 5)</w:t>
      </w:r>
      <w:r>
        <w:br w:type="textWrapping"/>
      </w:r>
      <w:r>
        <w:t>X++: if(a &lt;= 5)</w:t>
      </w:r>
    </w:p>
    <w:p w14:paraId="153CF80A">
      <w:pPr>
        <w:pStyle w:val="3"/>
      </w:pPr>
      <w:r>
        <w:t>3. Logical Operators</w:t>
      </w:r>
    </w:p>
    <w:p w14:paraId="44DB089B">
      <w:r>
        <w:t>Purpose: Used to combine conditions</w:t>
      </w:r>
      <w:r>
        <w:br w:type="textWrapping"/>
      </w:r>
      <w:r>
        <w:br w:type="textWrapping"/>
      </w:r>
      <w:r>
        <w:t>Operator: &amp;&amp; (AND)</w:t>
      </w:r>
      <w:r>
        <w:br w:type="textWrapping"/>
      </w:r>
      <w:r>
        <w:t>C#: if(a &gt; 5 &amp;&amp; b &lt; 10)</w:t>
      </w:r>
      <w:r>
        <w:br w:type="textWrapping"/>
      </w:r>
      <w:r>
        <w:t>X++: if(a &gt; 5 &amp;&amp; b &lt; 10)</w:t>
      </w:r>
      <w:r>
        <w:br w:type="textWrapping"/>
      </w:r>
      <w:r>
        <w:br w:type="textWrapping"/>
      </w:r>
      <w:r>
        <w:t>Operator: || (OR)</w:t>
      </w:r>
      <w:r>
        <w:br w:type="textWrapping"/>
      </w:r>
      <w:r>
        <w:t>C#: if(a &gt; 5 || b &lt; 10)</w:t>
      </w:r>
      <w:r>
        <w:br w:type="textWrapping"/>
      </w:r>
      <w:r>
        <w:t>X++: if(a &gt; 5 || b &lt; 10)</w:t>
      </w:r>
      <w:r>
        <w:br w:type="textWrapping"/>
      </w:r>
      <w:r>
        <w:br w:type="textWrapping"/>
      </w:r>
      <w:r>
        <w:t>Operator: ! (NOT)</w:t>
      </w:r>
      <w:r>
        <w:br w:type="textWrapping"/>
      </w:r>
      <w:r>
        <w:t>C#: if(!isActive)</w:t>
      </w:r>
      <w:r>
        <w:br w:type="textWrapping"/>
      </w:r>
      <w:r>
        <w:t>X++: if(!isActive)</w:t>
      </w:r>
    </w:p>
    <w:p w14:paraId="371F1A6A">
      <w:pPr>
        <w:pStyle w:val="3"/>
      </w:pPr>
      <w:r>
        <w:t>4. Assignment Operators</w:t>
      </w:r>
    </w:p>
    <w:p w14:paraId="754F400D">
      <w:r>
        <w:t>Purpose: Assign or update values</w:t>
      </w:r>
      <w:r>
        <w:br w:type="textWrapping"/>
      </w:r>
      <w:r>
        <w:br w:type="textWrapping"/>
      </w:r>
      <w:r>
        <w:t>Operator: =</w:t>
      </w:r>
      <w:r>
        <w:br w:type="textWrapping"/>
      </w:r>
      <w:r>
        <w:t>C#: int a = 5;</w:t>
      </w:r>
      <w:r>
        <w:br w:type="textWrapping"/>
      </w:r>
      <w:r>
        <w:t>X++: int a = 5;</w:t>
      </w:r>
      <w:r>
        <w:br w:type="textWrapping"/>
      </w:r>
      <w:r>
        <w:br w:type="textWrapping"/>
      </w:r>
      <w:r>
        <w:t>Operator: +=</w:t>
      </w:r>
      <w:r>
        <w:br w:type="textWrapping"/>
      </w:r>
      <w:r>
        <w:t>C#: a += 2; // a = a + 2</w:t>
      </w:r>
      <w:r>
        <w:br w:type="textWrapping"/>
      </w:r>
      <w:r>
        <w:t>X++: a += 2;</w:t>
      </w:r>
      <w:r>
        <w:br w:type="textWrapping"/>
      </w:r>
      <w:r>
        <w:br w:type="textWrapping"/>
      </w:r>
      <w:r>
        <w:t>Operator: -=</w:t>
      </w:r>
      <w:r>
        <w:br w:type="textWrapping"/>
      </w:r>
      <w:r>
        <w:t>C#: a -= 1; // a = a - 1</w:t>
      </w:r>
      <w:r>
        <w:br w:type="textWrapping"/>
      </w:r>
      <w:r>
        <w:t>X++: a -= 1;</w:t>
      </w:r>
    </w:p>
    <w:p w14:paraId="37FCDA4F">
      <w:pPr>
        <w:pStyle w:val="3"/>
      </w:pPr>
      <w:r>
        <w:t>5. Increment / Decrement Operators</w:t>
      </w:r>
    </w:p>
    <w:p w14:paraId="207CA478">
      <w:r>
        <w:t>Purpose: Increase or decrease value by 1</w:t>
      </w:r>
      <w:r>
        <w:br w:type="textWrapping"/>
      </w:r>
      <w:r>
        <w:br w:type="textWrapping"/>
      </w:r>
      <w:r>
        <w:t>Operator: ++</w:t>
      </w:r>
      <w:r>
        <w:br w:type="textWrapping"/>
      </w:r>
      <w:r>
        <w:t>C#: a++; // a = a + 1</w:t>
      </w:r>
      <w:r>
        <w:br w:type="textWrapping"/>
      </w:r>
      <w:r>
        <w:t>X++: a++; // a = a + 1</w:t>
      </w:r>
      <w:r>
        <w:br w:type="textWrapping"/>
      </w:r>
      <w:r>
        <w:br w:type="textWrapping"/>
      </w:r>
      <w:r>
        <w:t>Operator: --</w:t>
      </w:r>
      <w:r>
        <w:br w:type="textWrapping"/>
      </w:r>
      <w:r>
        <w:t>C#: a--;</w:t>
      </w:r>
      <w:r>
        <w:br w:type="textWrapping"/>
      </w:r>
      <w:r>
        <w:t>X++: a--;</w:t>
      </w:r>
    </w:p>
    <w:p w14:paraId="38B19DC5">
      <w:pPr>
        <w:pStyle w:val="3"/>
      </w:pPr>
      <w:r>
        <w:t>6. String Operators and Functions</w:t>
      </w:r>
    </w:p>
    <w:p w14:paraId="5DBC23A5">
      <w:r>
        <w:t>Purpose: Work with text data</w:t>
      </w:r>
      <w:r>
        <w:br w:type="textWrapping"/>
      </w:r>
      <w:r>
        <w:br w:type="textWrapping"/>
      </w:r>
      <w:r>
        <w:t>String Concatenation (+)</w:t>
      </w:r>
      <w:r>
        <w:br w:type="textWrapping"/>
      </w:r>
      <w:r>
        <w:t>C#: string s = "Hello " + "World";</w:t>
      </w:r>
      <w:r>
        <w:br w:type="textWrapping"/>
      </w:r>
      <w:r>
        <w:t>X++: str s = "Hello " + "World";</w:t>
      </w:r>
      <w:r>
        <w:br w:type="textWrapping"/>
      </w:r>
      <w:r>
        <w:br w:type="textWrapping"/>
      </w:r>
      <w:r>
        <w:t>String Length</w:t>
      </w:r>
      <w:r>
        <w:br w:type="textWrapping"/>
      </w:r>
      <w:r>
        <w:t>C#: int len = s.Length;</w:t>
      </w:r>
      <w:r>
        <w:br w:type="textWrapping"/>
      </w:r>
      <w:r>
        <w:t>X++: int len = strLen(s);</w:t>
      </w:r>
      <w:r>
        <w:br w:type="textWrapping"/>
      </w:r>
      <w:r>
        <w:br w:type="textWrapping"/>
      </w:r>
      <w:r>
        <w:t>Substring</w:t>
      </w:r>
      <w:r>
        <w:br w:type="textWrapping"/>
      </w:r>
      <w:r>
        <w:t>C#: s.Substring(0,5);</w:t>
      </w:r>
      <w:r>
        <w:br w:type="textWrapping"/>
      </w:r>
      <w:r>
        <w:t>X++: subStr(s,1,5);</w:t>
      </w:r>
    </w:p>
    <w:p w14:paraId="6FB77555">
      <w:pPr>
        <w:pStyle w:val="3"/>
      </w:pPr>
      <w:r>
        <w:t>7. Small Practice Logic Using Operators</w:t>
      </w:r>
    </w:p>
    <w:p w14:paraId="43D8650E">
      <w:r>
        <w:t>Example: Check if number is positive and even</w:t>
      </w:r>
      <w:r>
        <w:br w:type="textWrapping"/>
      </w:r>
      <w:r>
        <w:br w:type="textWrapping"/>
      </w:r>
      <w:r>
        <w:t>C#:</w:t>
      </w:r>
      <w:r>
        <w:br w:type="textWrapping"/>
      </w:r>
      <w:r>
        <w:t>int n = 10;</w:t>
      </w:r>
      <w:r>
        <w:br w:type="textWrapping"/>
      </w:r>
      <w:r>
        <w:t>if(n &gt; 0 &amp;&amp; n % 2 == 0)</w:t>
      </w:r>
      <w:r>
        <w:br w:type="textWrapping"/>
      </w:r>
      <w:r>
        <w:t xml:space="preserve">    Console.WriteLine("Positive Even");</w:t>
      </w:r>
      <w:r>
        <w:br w:type="textWrapping"/>
      </w:r>
      <w:r>
        <w:br w:type="textWrapping"/>
      </w:r>
      <w:r>
        <w:t>X++:</w:t>
      </w:r>
      <w:r>
        <w:br w:type="textWrapping"/>
      </w:r>
      <w:r>
        <w:t>int n = 10;</w:t>
      </w:r>
      <w:r>
        <w:br w:type="textWrapping"/>
      </w:r>
      <w:r>
        <w:t>if(n &gt; 0 &amp;&amp; n mod 2 == 0)</w:t>
      </w:r>
      <w:r>
        <w:br w:type="textWrapping"/>
      </w:r>
      <w:r>
        <w:t xml:space="preserve">    print "Positive Even";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CE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2026-01-22T11:36:18Z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5478BBADC85844BE8DED06612B34EBB7_12</vt:lpwstr>
  </property>
</Properties>
</file>