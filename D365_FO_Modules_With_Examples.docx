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BF98D">
      <w:pPr>
        <w:pStyle w:val="2"/>
        <w:rPr>
          <w:rFonts w:hint="default"/>
          <w:lang w:val="en-IN"/>
        </w:rPr>
      </w:pPr>
      <w:r>
        <w:rPr>
          <w:rFonts w:hint="default"/>
          <w:lang w:val="en-IN"/>
        </w:rPr>
        <w:t>Name : Drasti Shah</w:t>
      </w:r>
      <w:bookmarkStart w:id="0" w:name="_GoBack"/>
      <w:bookmarkEnd w:id="0"/>
    </w:p>
    <w:p w14:paraId="020DD403">
      <w:pPr>
        <w:pStyle w:val="2"/>
      </w:pPr>
      <w:r>
        <w:t>D365 Finance &amp; Operations – Modules with Use and Examples</w:t>
      </w:r>
    </w:p>
    <w:p w14:paraId="1A81F6B3">
      <w:pPr>
        <w:pStyle w:val="3"/>
        <w:numPr>
          <w:ilvl w:val="0"/>
          <w:numId w:val="7"/>
        </w:numPr>
      </w:pPr>
      <w:r>
        <w:t>General Ledger</w:t>
      </w:r>
    </w:p>
    <w:p w14:paraId="0EB6FDC5">
      <w:r>
        <w:t>Use: Main accounting module where all financial transactions are summarized.</w:t>
      </w:r>
    </w:p>
    <w:p w14:paraId="5EED5626">
      <w:r>
        <w:t>Example: Posting final financial entries after vendor payment.</w:t>
      </w:r>
    </w:p>
    <w:p w14:paraId="2E591AAB">
      <w:pPr>
        <w:pStyle w:val="3"/>
        <w:numPr>
          <w:ilvl w:val="0"/>
          <w:numId w:val="8"/>
        </w:numPr>
      </w:pPr>
      <w:r>
        <w:t>Accounts Payable</w:t>
      </w:r>
    </w:p>
    <w:p w14:paraId="01588784">
      <w:r>
        <w:t>Use: Manages vendor invoices and payments.</w:t>
      </w:r>
    </w:p>
    <w:p w14:paraId="438A84FC">
      <w:r>
        <w:t>Example: Paying supplier invoice.</w:t>
      </w:r>
    </w:p>
    <w:p w14:paraId="0DB34755">
      <w:pPr>
        <w:pStyle w:val="3"/>
        <w:numPr>
          <w:ilvl w:val="0"/>
          <w:numId w:val="8"/>
        </w:numPr>
        <w:ind w:left="0" w:leftChars="0" w:firstLine="0" w:firstLineChars="0"/>
      </w:pPr>
      <w:r>
        <w:t>Accounts Receivable</w:t>
      </w:r>
    </w:p>
    <w:p w14:paraId="61EC738E">
      <w:r>
        <w:t>Use: Manages customer invoices and collections.</w:t>
      </w:r>
    </w:p>
    <w:p w14:paraId="7C8089C8">
      <w:r>
        <w:t>Example: Receiving payment from customer.</w:t>
      </w:r>
    </w:p>
    <w:p w14:paraId="571CE1A1">
      <w:pPr>
        <w:pStyle w:val="3"/>
        <w:numPr>
          <w:ilvl w:val="0"/>
          <w:numId w:val="8"/>
        </w:numPr>
        <w:ind w:left="0" w:leftChars="0" w:firstLine="0" w:firstLineChars="0"/>
      </w:pPr>
      <w:r>
        <w:t>Cash and Bank Management</w:t>
      </w:r>
    </w:p>
    <w:p w14:paraId="4328A801">
      <w:r>
        <w:t>Use: Manages bank accounts and cash flow.</w:t>
      </w:r>
    </w:p>
    <w:p w14:paraId="12D63275">
      <w:r>
        <w:t>Example: Bank reconciliation.</w:t>
      </w:r>
    </w:p>
    <w:p w14:paraId="72298F53">
      <w:pPr>
        <w:pStyle w:val="3"/>
        <w:numPr>
          <w:ilvl w:val="0"/>
          <w:numId w:val="8"/>
        </w:numPr>
        <w:ind w:left="0" w:leftChars="0" w:firstLine="0" w:firstLineChars="0"/>
      </w:pPr>
      <w:r>
        <w:t>Budgeting</w:t>
      </w:r>
    </w:p>
    <w:p w14:paraId="3F9D9B03">
      <w:r>
        <w:t>Use: Plans and controls budgets.</w:t>
      </w:r>
    </w:p>
    <w:p w14:paraId="68CA223A">
      <w:r>
        <w:t>Example: Setting yearly department budget.</w:t>
      </w:r>
    </w:p>
    <w:p w14:paraId="5AEDB051">
      <w:pPr>
        <w:pStyle w:val="3"/>
        <w:numPr>
          <w:ilvl w:val="0"/>
          <w:numId w:val="8"/>
        </w:numPr>
        <w:ind w:left="0" w:leftChars="0" w:firstLine="0" w:firstLineChars="0"/>
      </w:pPr>
      <w:r>
        <w:t>Cost Accounting</w:t>
      </w:r>
    </w:p>
    <w:p w14:paraId="15CA319D">
      <w:r>
        <w:t>Use: Analyzes costs by department.</w:t>
      </w:r>
    </w:p>
    <w:p w14:paraId="706C13C3">
      <w:r>
        <w:t>Example: Tracking manufacturing costs.</w:t>
      </w:r>
    </w:p>
    <w:p w14:paraId="588E2F01">
      <w:pPr>
        <w:pStyle w:val="3"/>
        <w:numPr>
          <w:ilvl w:val="0"/>
          <w:numId w:val="8"/>
        </w:numPr>
        <w:ind w:left="0" w:leftChars="0" w:firstLine="0" w:firstLineChars="0"/>
      </w:pPr>
      <w:r>
        <w:t>Cost Management</w:t>
      </w:r>
    </w:p>
    <w:p w14:paraId="15C81A8B">
      <w:r>
        <w:t>Use: Calculates product costs.</w:t>
      </w:r>
    </w:p>
    <w:p w14:paraId="66C565B5">
      <w:r>
        <w:t>Example: Calculating cost of a product.</w:t>
      </w:r>
    </w:p>
    <w:p w14:paraId="5D710AD6">
      <w:pPr>
        <w:pStyle w:val="3"/>
        <w:numPr>
          <w:ilvl w:val="0"/>
          <w:numId w:val="8"/>
        </w:numPr>
        <w:ind w:left="0" w:leftChars="0" w:firstLine="0" w:firstLineChars="0"/>
      </w:pPr>
      <w:r>
        <w:t>Credit and Collections</w:t>
      </w:r>
    </w:p>
    <w:p w14:paraId="2E877902">
      <w:r>
        <w:t>Use: Manages overdue customer payments.</w:t>
      </w:r>
    </w:p>
    <w:p w14:paraId="0212C588">
      <w:r>
        <w:t>Example: Sending payment reminders.</w:t>
      </w:r>
    </w:p>
    <w:p w14:paraId="249F7C55">
      <w:pPr>
        <w:pStyle w:val="3"/>
        <w:numPr>
          <w:ilvl w:val="0"/>
          <w:numId w:val="8"/>
        </w:numPr>
        <w:ind w:left="0" w:leftChars="0" w:firstLine="0" w:firstLineChars="0"/>
      </w:pPr>
      <w:r>
        <w:t>Tax</w:t>
      </w:r>
    </w:p>
    <w:p w14:paraId="20C7C286">
      <w:r>
        <w:t>Use: Calculates and reports taxes.</w:t>
      </w:r>
    </w:p>
    <w:p w14:paraId="195AF2BC">
      <w:r>
        <w:t>Example: GST/VAT calculation.</w:t>
      </w:r>
    </w:p>
    <w:p w14:paraId="665026AD">
      <w:pPr>
        <w:pStyle w:val="3"/>
        <w:numPr>
          <w:ilvl w:val="0"/>
          <w:numId w:val="8"/>
        </w:numPr>
        <w:ind w:left="0" w:leftChars="0" w:firstLine="0" w:firstLineChars="0"/>
      </w:pPr>
      <w:r>
        <w:t>Consolidations</w:t>
      </w:r>
    </w:p>
    <w:p w14:paraId="635D382D">
      <w:r>
        <w:t>Use: Combines multiple company accounts.</w:t>
      </w:r>
    </w:p>
    <w:p w14:paraId="00524D55">
      <w:r>
        <w:t>Example: Group financial reporting.</w:t>
      </w:r>
    </w:p>
    <w:p w14:paraId="4CBDCF34">
      <w:pPr>
        <w:pStyle w:val="3"/>
        <w:numPr>
          <w:ilvl w:val="0"/>
          <w:numId w:val="8"/>
        </w:numPr>
        <w:ind w:left="0" w:leftChars="0" w:firstLine="0" w:firstLineChars="0"/>
      </w:pPr>
      <w:r>
        <w:t>Audit Workbench</w:t>
      </w:r>
    </w:p>
    <w:p w14:paraId="58B88255">
      <w:r>
        <w:t>Use: Supports audits.</w:t>
      </w:r>
    </w:p>
    <w:p w14:paraId="5DBF5AB5">
      <w:r>
        <w:t>Example: Auditor reviewing transactions.</w:t>
      </w:r>
    </w:p>
    <w:p w14:paraId="1CD216D1">
      <w:pPr>
        <w:pStyle w:val="3"/>
        <w:numPr>
          <w:ilvl w:val="0"/>
          <w:numId w:val="8"/>
        </w:numPr>
        <w:ind w:left="0" w:leftChars="0" w:firstLine="0" w:firstLineChars="0"/>
      </w:pPr>
      <w:r>
        <w:t>Procurement and Sourcing</w:t>
      </w:r>
    </w:p>
    <w:p w14:paraId="6D137ABC">
      <w:r>
        <w:t>Use: Manages purchasing process.</w:t>
      </w:r>
    </w:p>
    <w:p w14:paraId="3045A95F">
      <w:r>
        <w:t>Example: Creating purchase order.</w:t>
      </w:r>
    </w:p>
    <w:p w14:paraId="08B7E639">
      <w:pPr>
        <w:pStyle w:val="3"/>
        <w:numPr>
          <w:ilvl w:val="0"/>
          <w:numId w:val="8"/>
        </w:numPr>
        <w:ind w:left="0" w:leftChars="0" w:firstLine="0" w:firstLineChars="0"/>
      </w:pPr>
      <w:r>
        <w:t>Inventory Management</w:t>
      </w:r>
    </w:p>
    <w:p w14:paraId="789454DA">
      <w:r>
        <w:t>Use: Tracks stock quantities.</w:t>
      </w:r>
    </w:p>
    <w:p w14:paraId="341E3730">
      <w:r>
        <w:t>Example: Checking available stock.</w:t>
      </w:r>
    </w:p>
    <w:p w14:paraId="683A8FA7">
      <w:pPr>
        <w:pStyle w:val="3"/>
        <w:numPr>
          <w:ilvl w:val="0"/>
          <w:numId w:val="8"/>
        </w:numPr>
        <w:ind w:left="0" w:leftChars="0" w:firstLine="0" w:firstLineChars="0"/>
      </w:pPr>
      <w:r>
        <w:t>Warehouse Management</w:t>
      </w:r>
    </w:p>
    <w:p w14:paraId="42B89852">
      <w:r>
        <w:t>Use: Manages warehouse operations.</w:t>
      </w:r>
    </w:p>
    <w:p w14:paraId="496E80B9">
      <w:r>
        <w:t>Example: Picking and packing items.</w:t>
      </w:r>
    </w:p>
    <w:p w14:paraId="0DF852D2">
      <w:pPr>
        <w:pStyle w:val="3"/>
        <w:numPr>
          <w:ilvl w:val="0"/>
          <w:numId w:val="8"/>
        </w:numPr>
        <w:ind w:left="0" w:leftChars="0" w:firstLine="0" w:firstLineChars="0"/>
      </w:pPr>
      <w:r>
        <w:t>Transportation Management</w:t>
      </w:r>
    </w:p>
    <w:p w14:paraId="320047EC">
      <w:r>
        <w:t>Use: Manages shipments.</w:t>
      </w:r>
    </w:p>
    <w:p w14:paraId="39BC9128">
      <w:r>
        <w:t>Example: Tracking delivery truck.</w:t>
      </w:r>
    </w:p>
    <w:p w14:paraId="115ABC39">
      <w:pPr>
        <w:pStyle w:val="3"/>
        <w:numPr>
          <w:ilvl w:val="0"/>
          <w:numId w:val="8"/>
        </w:numPr>
        <w:ind w:left="0" w:leftChars="0" w:firstLine="0" w:firstLineChars="0"/>
      </w:pPr>
      <w:r>
        <w:t>Landed Cost</w:t>
      </w:r>
    </w:p>
    <w:p w14:paraId="3E20B177">
      <w:r>
        <w:t>Use: Manages import costs.</w:t>
      </w:r>
    </w:p>
    <w:p w14:paraId="35226AA7">
      <w:r>
        <w:t>Example: Adding freight charges.</w:t>
      </w:r>
    </w:p>
    <w:p w14:paraId="26CA9FC6">
      <w:pPr>
        <w:pStyle w:val="3"/>
        <w:numPr>
          <w:ilvl w:val="0"/>
          <w:numId w:val="8"/>
        </w:numPr>
        <w:ind w:left="0" w:leftChars="0" w:firstLine="0" w:firstLineChars="0"/>
      </w:pPr>
      <w:r>
        <w:t>Vendor Collaboration</w:t>
      </w:r>
    </w:p>
    <w:p w14:paraId="3E22AE6B">
      <w:r>
        <w:t>Use: Allows vendor system access.</w:t>
      </w:r>
    </w:p>
    <w:p w14:paraId="558CE1AE">
      <w:r>
        <w:t>Example: Vendor checking PO status.</w:t>
      </w:r>
    </w:p>
    <w:p w14:paraId="249E3691">
      <w:pPr>
        <w:pStyle w:val="3"/>
        <w:numPr>
          <w:ilvl w:val="0"/>
          <w:numId w:val="8"/>
        </w:numPr>
        <w:ind w:left="0" w:leftChars="0" w:firstLine="0" w:firstLineChars="0"/>
      </w:pPr>
      <w:r>
        <w:t>Product Information Management</w:t>
      </w:r>
    </w:p>
    <w:p w14:paraId="202EE4D7">
      <w:r>
        <w:t>Use: Manages product master data.</w:t>
      </w:r>
    </w:p>
    <w:p w14:paraId="65FB361C">
      <w:r>
        <w:t>Example: Creating new product.</w:t>
      </w:r>
    </w:p>
    <w:p w14:paraId="21D2BAB6">
      <w:pPr>
        <w:pStyle w:val="3"/>
        <w:numPr>
          <w:ilvl w:val="0"/>
          <w:numId w:val="8"/>
        </w:numPr>
        <w:ind w:left="0" w:leftChars="0" w:firstLine="0" w:firstLineChars="0"/>
      </w:pPr>
      <w:r>
        <w:t>Rebate Management</w:t>
      </w:r>
    </w:p>
    <w:p w14:paraId="3019C87C">
      <w:r>
        <w:t>Use: Manages rebate agreements.</w:t>
      </w:r>
    </w:p>
    <w:p w14:paraId="080519E0">
      <w:r>
        <w:t>Example: Vendor rebate settlement.</w:t>
      </w:r>
    </w:p>
    <w:p w14:paraId="711925A6">
      <w:pPr>
        <w:pStyle w:val="3"/>
        <w:numPr>
          <w:ilvl w:val="0"/>
          <w:numId w:val="8"/>
        </w:numPr>
        <w:ind w:left="0" w:leftChars="0" w:firstLine="0" w:firstLineChars="0"/>
      </w:pPr>
      <w:r>
        <w:t>Production Control</w:t>
      </w:r>
    </w:p>
    <w:p w14:paraId="5DE4C7A7">
      <w:r>
        <w:t>Use: Manages manufacturing.</w:t>
      </w:r>
    </w:p>
    <w:p w14:paraId="118583C7">
      <w:r>
        <w:t>Example: Production order creation.</w:t>
      </w:r>
    </w:p>
    <w:p w14:paraId="63156476">
      <w:pPr>
        <w:pStyle w:val="3"/>
        <w:numPr>
          <w:ilvl w:val="0"/>
          <w:numId w:val="8"/>
        </w:numPr>
        <w:ind w:left="0" w:leftChars="0" w:firstLine="0" w:firstLineChars="0"/>
      </w:pPr>
      <w:r>
        <w:t>Master Planning</w:t>
      </w:r>
    </w:p>
    <w:p w14:paraId="7EC4FE36">
      <w:r>
        <w:t>Use: Plans supply and demand.</w:t>
      </w:r>
    </w:p>
    <w:p w14:paraId="46E1BAAF">
      <w:r>
        <w:t>Example: MRP suggestions.</w:t>
      </w:r>
    </w:p>
    <w:p w14:paraId="04BF23C9">
      <w:pPr>
        <w:pStyle w:val="3"/>
        <w:numPr>
          <w:ilvl w:val="0"/>
          <w:numId w:val="8"/>
        </w:numPr>
        <w:ind w:left="0" w:leftChars="0" w:firstLine="0" w:firstLineChars="0"/>
      </w:pPr>
      <w:r>
        <w:t>Engineering Change Management</w:t>
      </w:r>
    </w:p>
    <w:p w14:paraId="05C1ED60">
      <w:r>
        <w:t>Use: Manages design changes.</w:t>
      </w:r>
    </w:p>
    <w:p w14:paraId="48A0290A">
      <w:r>
        <w:t>Example: Product design update.</w:t>
      </w:r>
    </w:p>
    <w:p w14:paraId="2A13665B">
      <w:pPr>
        <w:pStyle w:val="3"/>
        <w:numPr>
          <w:ilvl w:val="0"/>
          <w:numId w:val="8"/>
        </w:numPr>
        <w:ind w:left="0" w:leftChars="0" w:firstLine="0" w:firstLineChars="0"/>
      </w:pPr>
      <w:r>
        <w:t>Production Floor Management</w:t>
      </w:r>
    </w:p>
    <w:p w14:paraId="3BC211BE">
      <w:r>
        <w:t>Use: Tracks shop floor activity.</w:t>
      </w:r>
    </w:p>
    <w:p w14:paraId="1EC10D98">
      <w:r>
        <w:t>Example: Worker job reporting.</w:t>
      </w:r>
    </w:p>
    <w:p w14:paraId="433FD409">
      <w:pPr>
        <w:pStyle w:val="3"/>
        <w:numPr>
          <w:ilvl w:val="0"/>
          <w:numId w:val="8"/>
        </w:numPr>
        <w:ind w:left="0" w:leftChars="0" w:firstLine="0" w:firstLineChars="0"/>
      </w:pPr>
      <w:r>
        <w:t>Human Resources</w:t>
      </w:r>
    </w:p>
    <w:p w14:paraId="37B1904B">
      <w:r>
        <w:t>Use: Manages employees.</w:t>
      </w:r>
    </w:p>
    <w:p w14:paraId="6E4172AE">
      <w:r>
        <w:t>Example: Employee onboarding.</w:t>
      </w:r>
    </w:p>
    <w:p w14:paraId="0D110B8A">
      <w:pPr>
        <w:pStyle w:val="3"/>
        <w:numPr>
          <w:ilvl w:val="0"/>
          <w:numId w:val="8"/>
        </w:numPr>
        <w:ind w:left="0" w:leftChars="0" w:firstLine="0" w:firstLineChars="0"/>
      </w:pPr>
      <w:r>
        <w:t>Payroll</w:t>
      </w:r>
    </w:p>
    <w:p w14:paraId="3A20F29F">
      <w:r>
        <w:t>Use: Processes salaries.</w:t>
      </w:r>
    </w:p>
    <w:p w14:paraId="068ACE38">
      <w:r>
        <w:t>Example: Monthly payroll run.</w:t>
      </w:r>
    </w:p>
    <w:p w14:paraId="0AF98CFE">
      <w:pPr>
        <w:pStyle w:val="3"/>
        <w:numPr>
          <w:ilvl w:val="0"/>
          <w:numId w:val="8"/>
        </w:numPr>
        <w:ind w:left="0" w:leftChars="0" w:firstLine="0" w:firstLineChars="0"/>
      </w:pPr>
      <w:r>
        <w:t>Leave and Absence</w:t>
      </w:r>
    </w:p>
    <w:p w14:paraId="606C5DD8">
      <w:r>
        <w:t>Use: Manages employee leave.</w:t>
      </w:r>
    </w:p>
    <w:p w14:paraId="6E9B1E4E">
      <w:r>
        <w:t>Example: Leave application.</w:t>
      </w:r>
    </w:p>
    <w:p w14:paraId="6615D993">
      <w:pPr>
        <w:pStyle w:val="3"/>
        <w:numPr>
          <w:ilvl w:val="0"/>
          <w:numId w:val="8"/>
        </w:numPr>
        <w:ind w:left="0" w:leftChars="0" w:firstLine="0" w:firstLineChars="0"/>
      </w:pPr>
      <w:r>
        <w:t>Time and Attendance</w:t>
      </w:r>
    </w:p>
    <w:p w14:paraId="0EEECB7A">
      <w:r>
        <w:t>Use: Tracks working hours.</w:t>
      </w:r>
    </w:p>
    <w:p w14:paraId="189C10B2">
      <w:r>
        <w:t>Example: Daily attendance.</w:t>
      </w:r>
    </w:p>
    <w:p w14:paraId="38183CAB">
      <w:pPr>
        <w:pStyle w:val="3"/>
        <w:numPr>
          <w:ilvl w:val="0"/>
          <w:numId w:val="8"/>
        </w:numPr>
        <w:ind w:left="0" w:leftChars="0" w:firstLine="0" w:firstLineChars="0"/>
      </w:pPr>
      <w:r>
        <w:t>Project Management and Accounting</w:t>
      </w:r>
    </w:p>
    <w:p w14:paraId="62129355">
      <w:r>
        <w:t>Use: Manages projects.</w:t>
      </w:r>
    </w:p>
    <w:p w14:paraId="592A4A44">
      <w:r>
        <w:t>Example: Construction project billing.</w:t>
      </w:r>
    </w:p>
    <w:p w14:paraId="1F4BCEE6">
      <w:pPr>
        <w:pStyle w:val="3"/>
        <w:numPr>
          <w:ilvl w:val="0"/>
          <w:numId w:val="8"/>
        </w:numPr>
        <w:ind w:left="0" w:leftChars="0" w:firstLine="0" w:firstLineChars="0"/>
      </w:pPr>
      <w:r>
        <w:t>Expense Management</w:t>
      </w:r>
    </w:p>
    <w:p w14:paraId="1AD5A9D6">
      <w:r>
        <w:t>Use: Manages expenses.</w:t>
      </w:r>
    </w:p>
    <w:p w14:paraId="5A83344D">
      <w:r>
        <w:t>Example: Employee travel claim.</w:t>
      </w:r>
    </w:p>
    <w:p w14:paraId="09AFBC05">
      <w:pPr>
        <w:pStyle w:val="3"/>
        <w:numPr>
          <w:ilvl w:val="0"/>
          <w:numId w:val="8"/>
        </w:numPr>
        <w:ind w:left="0" w:leftChars="0" w:firstLine="0" w:firstLineChars="0"/>
      </w:pPr>
      <w:r>
        <w:t>Organization Administration</w:t>
      </w:r>
    </w:p>
    <w:p w14:paraId="23DA661B">
      <w:r>
        <w:t>Use: Manages company structure.</w:t>
      </w:r>
    </w:p>
    <w:p w14:paraId="6A56E3CD">
      <w:r>
        <w:t>Example: Creating legal entity.</w:t>
      </w:r>
    </w:p>
    <w:p w14:paraId="09AA6A02">
      <w:pPr>
        <w:pStyle w:val="3"/>
        <w:numPr>
          <w:ilvl w:val="0"/>
          <w:numId w:val="8"/>
        </w:numPr>
        <w:ind w:left="0" w:leftChars="0" w:firstLine="0" w:firstLineChars="0"/>
      </w:pPr>
      <w:r>
        <w:t>System Administration</w:t>
      </w:r>
    </w:p>
    <w:p w14:paraId="075EE27C">
      <w:r>
        <w:t>Use: Manages security and users.</w:t>
      </w:r>
    </w:p>
    <w:p w14:paraId="4FC9C277">
      <w:r>
        <w:t>Example: Assigning roles.</w:t>
      </w:r>
    </w:p>
    <w:p w14:paraId="3A68E5A3">
      <w:pPr>
        <w:pStyle w:val="3"/>
        <w:numPr>
          <w:ilvl w:val="0"/>
          <w:numId w:val="8"/>
        </w:numPr>
        <w:ind w:left="0" w:leftChars="0" w:firstLine="0" w:firstLineChars="0"/>
      </w:pPr>
      <w:r>
        <w:t>Feature Management</w:t>
      </w:r>
    </w:p>
    <w:p w14:paraId="1FB06880">
      <w:r>
        <w:t>Use: Controls features.</w:t>
      </w:r>
    </w:p>
    <w:p w14:paraId="062507E0">
      <w:r>
        <w:t>Example: Enabling new feature.</w:t>
      </w:r>
    </w:p>
    <w:p w14:paraId="46ECEF12">
      <w:pPr>
        <w:pStyle w:val="3"/>
        <w:numPr>
          <w:ilvl w:val="0"/>
          <w:numId w:val="8"/>
        </w:numPr>
        <w:ind w:left="0" w:leftChars="0" w:firstLine="0" w:firstLineChars="0"/>
      </w:pPr>
      <w:r>
        <w:t>Questionnaire</w:t>
      </w:r>
    </w:p>
    <w:p w14:paraId="36F99F73">
      <w:r>
        <w:t>Use: Creates questionnaires.</w:t>
      </w:r>
    </w:p>
    <w:p w14:paraId="28BA7191">
      <w:r>
        <w:t>Example: Vendor evaluation form.</w:t>
      </w:r>
    </w:p>
    <w:p w14:paraId="3D21CE01">
      <w:pPr>
        <w:pStyle w:val="3"/>
        <w:numPr>
          <w:ilvl w:val="0"/>
          <w:numId w:val="8"/>
        </w:numPr>
        <w:ind w:left="0" w:leftChars="0" w:firstLine="0" w:firstLineChars="0"/>
      </w:pPr>
      <w:r>
        <w:t>Business Document Management</w:t>
      </w:r>
    </w:p>
    <w:p w14:paraId="6B274F41">
      <w:r>
        <w:t>Use: Stores documents.</w:t>
      </w:r>
    </w:p>
    <w:p w14:paraId="7FA8667D">
      <w:r>
        <w:t>Example: Attaching invoice PDF.</w:t>
      </w:r>
    </w:p>
    <w:p w14:paraId="0B40C53F">
      <w:pPr>
        <w:pStyle w:val="3"/>
        <w:numPr>
          <w:ilvl w:val="0"/>
          <w:numId w:val="8"/>
        </w:numPr>
        <w:ind w:left="0" w:leftChars="0" w:firstLine="0" w:firstLineChars="0"/>
      </w:pPr>
      <w:r>
        <w:t>Sales and Marketing</w:t>
      </w:r>
    </w:p>
    <w:p w14:paraId="584E2D9D">
      <w:r>
        <w:t>Use: Manages sales.</w:t>
      </w:r>
    </w:p>
    <w:p w14:paraId="3414DFF0">
      <w:r>
        <w:t>Example: Sales order creation.</w:t>
      </w:r>
    </w:p>
    <w:p w14:paraId="58CAF9D3">
      <w:pPr>
        <w:pStyle w:val="3"/>
        <w:numPr>
          <w:ilvl w:val="0"/>
          <w:numId w:val="8"/>
        </w:numPr>
        <w:ind w:left="0" w:leftChars="0" w:firstLine="0" w:firstLineChars="0"/>
      </w:pPr>
      <w:r>
        <w:t>Retail and Commerce</w:t>
      </w:r>
    </w:p>
    <w:p w14:paraId="4A742977">
      <w:r>
        <w:t>Use: Manages retail sales.</w:t>
      </w:r>
    </w:p>
    <w:p w14:paraId="52D9451E">
      <w:r>
        <w:t>Example: POS billing.</w:t>
      </w:r>
    </w:p>
    <w:p w14:paraId="4DADCE16">
      <w:pPr>
        <w:pStyle w:val="3"/>
        <w:numPr>
          <w:ilvl w:val="0"/>
          <w:numId w:val="8"/>
        </w:numPr>
        <w:ind w:left="0" w:leftChars="0" w:firstLine="0" w:firstLineChars="0"/>
      </w:pPr>
      <w:r>
        <w:t>Service Management</w:t>
      </w:r>
    </w:p>
    <w:p w14:paraId="33409124">
      <w:r>
        <w:t>Use: Manages services.</w:t>
      </w:r>
    </w:p>
    <w:p w14:paraId="234DAA9D">
      <w:r>
        <w:t>Example: Service repair request.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8D046B"/>
    <w:multiLevelType w:val="singleLevel"/>
    <w:tmpl w:val="C08D046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8B5848A"/>
    <w:multiLevelType w:val="singleLevel"/>
    <w:tmpl w:val="28B5848A"/>
    <w:lvl w:ilvl="0" w:tentative="0">
      <w:start w:val="2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701035"/>
    <w:rsid w:val="608B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drast</cp:lastModifiedBy>
  <dcterms:modified xsi:type="dcterms:W3CDTF">2026-01-22T11:25:37Z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8D9329F99C3E47DB8DE96910B773141A_12</vt:lpwstr>
  </property>
</Properties>
</file>