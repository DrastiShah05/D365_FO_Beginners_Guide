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0E5F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38FC1C1B">
      <w:pPr>
        <w:pStyle w:val="2"/>
      </w:pPr>
      <w:r>
        <w:t>SQL Topics for Microsoft Dynamics 365 Finance &amp; Operations (Technical Consultant)</w:t>
      </w:r>
    </w:p>
    <w:p w14:paraId="035845A1">
      <w:pPr>
        <w:pStyle w:val="3"/>
      </w:pPr>
      <w:r>
        <w:t>1. SQL Basics</w:t>
      </w:r>
    </w:p>
    <w:p w14:paraId="7967F78A">
      <w:r>
        <w:br w:type="textWrapping"/>
      </w:r>
      <w:r>
        <w:t>SELECT * FROM CustTable;</w:t>
      </w:r>
      <w:r>
        <w:br w:type="textWrapping"/>
      </w:r>
      <w:r>
        <w:t>SELECT AccountNum, Name FROM CustTable WHERE DataAreaId = 'USMF';</w:t>
      </w:r>
      <w:r>
        <w:br w:type="textWrapping"/>
      </w:r>
      <w:r>
        <w:t>SELECT DISTINCT CurrencyCode FROM LedgerJournalTrans;</w:t>
      </w:r>
      <w:r>
        <w:br w:type="textWrapping"/>
      </w:r>
    </w:p>
    <w:p w14:paraId="1F73A7FF">
      <w:pPr>
        <w:pStyle w:val="3"/>
      </w:pPr>
      <w:r>
        <w:t>2. WHERE Clause &amp; Filtering</w:t>
      </w:r>
    </w:p>
    <w:p w14:paraId="58051BE4">
      <w:r>
        <w:br w:type="textWrapping"/>
      </w:r>
      <w:r>
        <w:t>SELECT * FROM SalesTable</w:t>
      </w:r>
      <w:r>
        <w:br w:type="textWrapping"/>
      </w:r>
      <w:r>
        <w:t>WHERE SalesStatus = 3 AND DataAreaId = 'USMF';</w:t>
      </w:r>
      <w:r>
        <w:br w:type="textWrapping"/>
      </w:r>
    </w:p>
    <w:p w14:paraId="7EA81F9C">
      <w:pPr>
        <w:pStyle w:val="3"/>
      </w:pPr>
      <w:r>
        <w:t>3. JOINs (Most Important)</w:t>
      </w:r>
    </w:p>
    <w:p w14:paraId="751CE3F7">
      <w:r>
        <w:br w:type="textWrapping"/>
      </w:r>
      <w:r>
        <w:t>SELECT ST.SalesId, SL.ItemId, SL.LineAmount</w:t>
      </w:r>
      <w:r>
        <w:br w:type="textWrapping"/>
      </w:r>
      <w:r>
        <w:t>FROM SalesTable ST</w:t>
      </w:r>
      <w:r>
        <w:br w:type="textWrapping"/>
      </w:r>
      <w:r>
        <w:t>INNER JOIN SalesLine SL</w:t>
      </w:r>
      <w:r>
        <w:br w:type="textWrapping"/>
      </w:r>
      <w:r>
        <w:t>ON ST.RecId = SL.SalesTable</w:t>
      </w:r>
      <w:r>
        <w:br w:type="textWrapping"/>
      </w:r>
      <w:r>
        <w:t>WHERE ST.DataAreaId = 'USMF';</w:t>
      </w:r>
      <w:r>
        <w:br w:type="textWrapping"/>
      </w:r>
    </w:p>
    <w:p w14:paraId="4B886821">
      <w:pPr>
        <w:pStyle w:val="3"/>
      </w:pPr>
      <w:r>
        <w:t>4. LEFT JOIN Example</w:t>
      </w:r>
    </w:p>
    <w:p w14:paraId="5012D2A7">
      <w:r>
        <w:br w:type="textWrapping"/>
      </w:r>
      <w:r>
        <w:t>SELECT C.AccountNum, S.SalesId</w:t>
      </w:r>
      <w:r>
        <w:br w:type="textWrapping"/>
      </w:r>
      <w:r>
        <w:t>FROM CustTable C</w:t>
      </w:r>
      <w:r>
        <w:br w:type="textWrapping"/>
      </w:r>
      <w:r>
        <w:t>LEFT JOIN SalesTable S</w:t>
      </w:r>
      <w:r>
        <w:br w:type="textWrapping"/>
      </w:r>
      <w:r>
        <w:t>ON C.AccountNum = S.CustAccount</w:t>
      </w:r>
      <w:r>
        <w:br w:type="textWrapping"/>
      </w:r>
      <w:r>
        <w:t>AND S.DataAreaId = 'USMF';</w:t>
      </w:r>
      <w:r>
        <w:br w:type="textWrapping"/>
      </w:r>
    </w:p>
    <w:p w14:paraId="59BC0E94">
      <w:pPr>
        <w:pStyle w:val="3"/>
      </w:pPr>
      <w:r>
        <w:t>5. Aggregate Functions</w:t>
      </w:r>
    </w:p>
    <w:p w14:paraId="235980FA">
      <w:r>
        <w:br w:type="textWrapping"/>
      </w:r>
      <w:r>
        <w:t>SELECT CustAccount, SUM(LineAmount) AS TotalAmount</w:t>
      </w:r>
      <w:r>
        <w:br w:type="textWrapping"/>
      </w:r>
      <w:r>
        <w:t>FROM SalesLine</w:t>
      </w:r>
      <w:r>
        <w:br w:type="textWrapping"/>
      </w:r>
      <w:r>
        <w:t>WHERE DataAreaId = 'USMF'</w:t>
      </w:r>
      <w:r>
        <w:br w:type="textWrapping"/>
      </w:r>
      <w:r>
        <w:t>GROUP BY CustAccount;</w:t>
      </w:r>
      <w:r>
        <w:br w:type="textWrapping"/>
      </w:r>
    </w:p>
    <w:p w14:paraId="3CDD2F2A">
      <w:pPr>
        <w:pStyle w:val="3"/>
      </w:pPr>
      <w:r>
        <w:t>6. GROUP BY &amp; HAVING</w:t>
      </w:r>
    </w:p>
    <w:p w14:paraId="62FDB41C">
      <w:r>
        <w:br w:type="textWrapping"/>
      </w:r>
      <w:r>
        <w:t>SELECT CustAccount, COUNT(*) AS Orders</w:t>
      </w:r>
      <w:r>
        <w:br w:type="textWrapping"/>
      </w:r>
      <w:r>
        <w:t>FROM SalesTable</w:t>
      </w:r>
      <w:r>
        <w:br w:type="textWrapping"/>
      </w:r>
      <w:r>
        <w:t>WHERE DataAreaId = 'USMF'</w:t>
      </w:r>
      <w:r>
        <w:br w:type="textWrapping"/>
      </w:r>
      <w:r>
        <w:t>GROUP BY CustAccount</w:t>
      </w:r>
      <w:r>
        <w:br w:type="textWrapping"/>
      </w:r>
      <w:r>
        <w:t>HAVING COUNT(*) &gt; 5;</w:t>
      </w:r>
      <w:r>
        <w:br w:type="textWrapping"/>
      </w:r>
    </w:p>
    <w:p w14:paraId="57571B78">
      <w:pPr>
        <w:pStyle w:val="3"/>
      </w:pPr>
      <w:r>
        <w:t>7. Subqueries</w:t>
      </w:r>
    </w:p>
    <w:p w14:paraId="3F53A417">
      <w:r>
        <w:br w:type="textWrapping"/>
      </w:r>
      <w:r>
        <w:t>SELECT * FROM CustTable</w:t>
      </w:r>
      <w:r>
        <w:br w:type="textWrapping"/>
      </w:r>
      <w:r>
        <w:t>WHERE AccountNum IN (</w:t>
      </w:r>
      <w:r>
        <w:br w:type="textWrapping"/>
      </w:r>
      <w:r>
        <w:t xml:space="preserve">    SELECT CustAccount FROM SalesTable WHERE DataAreaId = 'USMF'</w:t>
      </w:r>
      <w:r>
        <w:br w:type="textWrapping"/>
      </w:r>
      <w:r>
        <w:t>);</w:t>
      </w:r>
      <w:r>
        <w:br w:type="textWrapping"/>
      </w:r>
    </w:p>
    <w:p w14:paraId="7FD6AA18">
      <w:pPr>
        <w:pStyle w:val="3"/>
      </w:pPr>
      <w:r>
        <w:t>8. Common Table Expression (CTE)</w:t>
      </w:r>
    </w:p>
    <w:p w14:paraId="376B4B60">
      <w:r>
        <w:br w:type="textWrapping"/>
      </w:r>
      <w:r>
        <w:t>WITH InvoiceCTE AS (</w:t>
      </w:r>
      <w:r>
        <w:br w:type="textWrapping"/>
      </w:r>
      <w:r>
        <w:t xml:space="preserve">    SELECT SalesId, SUM(LineAmount) AS Total</w:t>
      </w:r>
      <w:r>
        <w:br w:type="textWrapping"/>
      </w:r>
      <w:r>
        <w:t xml:space="preserve">    FROM SalesLine</w:t>
      </w:r>
      <w:r>
        <w:br w:type="textWrapping"/>
      </w:r>
      <w:r>
        <w:t xml:space="preserve">    WHERE DataAreaId = 'USMF'</w:t>
      </w:r>
      <w:r>
        <w:br w:type="textWrapping"/>
      </w:r>
      <w:r>
        <w:t xml:space="preserve">    GROUP BY SalesId</w:t>
      </w:r>
      <w:r>
        <w:br w:type="textWrapping"/>
      </w:r>
      <w:r>
        <w:t>)</w:t>
      </w:r>
      <w:r>
        <w:br w:type="textWrapping"/>
      </w:r>
      <w:r>
        <w:t>SELECT * FROM InvoiceCTE;</w:t>
      </w:r>
      <w:r>
        <w:br w:type="textWrapping"/>
      </w:r>
    </w:p>
    <w:p w14:paraId="3C8D9EE9">
      <w:pPr>
        <w:pStyle w:val="3"/>
      </w:pPr>
      <w:r>
        <w:t>9. Date Functions</w:t>
      </w:r>
    </w:p>
    <w:p w14:paraId="4245E294">
      <w:r>
        <w:br w:type="textWrapping"/>
      </w:r>
      <w:r>
        <w:t>SELECT * FROM LedgerJournalTrans</w:t>
      </w:r>
      <w:r>
        <w:br w:type="textWrapping"/>
      </w:r>
      <w:r>
        <w:t>WHERE YEAR(TransDate) = 2024 AND DataAreaId = 'USMF';</w:t>
      </w:r>
      <w:r>
        <w:br w:type="textWrapping"/>
      </w:r>
    </w:p>
    <w:p w14:paraId="4336F57D">
      <w:pPr>
        <w:pStyle w:val="3"/>
      </w:pPr>
      <w:r>
        <w:t>10. String Functions</w:t>
      </w:r>
    </w:p>
    <w:p w14:paraId="55AA4C5E">
      <w:r>
        <w:br w:type="textWrapping"/>
      </w:r>
      <w:r>
        <w:t>SELECT AccountNum, UPPER(Name) AS CustomerName</w:t>
      </w:r>
      <w:r>
        <w:br w:type="textWrapping"/>
      </w:r>
      <w:r>
        <w:t>FROM CustTable;</w:t>
      </w:r>
      <w:r>
        <w:br w:type="textWrapping"/>
      </w:r>
    </w:p>
    <w:p w14:paraId="29D5220C">
      <w:pPr>
        <w:pStyle w:val="3"/>
      </w:pPr>
      <w:r>
        <w:t>11. D365 Specific Concepts</w:t>
      </w:r>
    </w:p>
    <w:p w14:paraId="40121D5E">
      <w:r>
        <w:br w:type="textWrapping"/>
      </w:r>
      <w:r>
        <w:t>-- Always use DataAreaId</w:t>
      </w:r>
      <w:r>
        <w:br w:type="textWrapping"/>
      </w:r>
      <w:r>
        <w:t>SELECT * FROM PurchTable WHERE DataAreaId = 'USMF';</w:t>
      </w:r>
      <w:r>
        <w:br w:type="textWrapping"/>
      </w:r>
    </w:p>
    <w:p w14:paraId="03598B65">
      <w:pPr>
        <w:pStyle w:val="3"/>
      </w:pPr>
      <w:r>
        <w:t>12. Performance Best Practices</w:t>
      </w:r>
    </w:p>
    <w:p w14:paraId="00B31D88">
      <w:r>
        <w:br w:type="textWrapping"/>
      </w:r>
      <w:r>
        <w:t>-- Avoid SELECT *</w:t>
      </w:r>
      <w:r>
        <w:br w:type="textWrapping"/>
      </w:r>
      <w:r>
        <w:t>SELECT SalesId, CustAccount FROM SalesTable WHERE DataAreaId = 'USMF';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89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B0417D4D8CA84A988605428DF481304E_12</vt:lpwstr>
  </property>
</Properties>
</file>