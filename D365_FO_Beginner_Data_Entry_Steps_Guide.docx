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D1724">
      <w:pPr>
        <w:pStyle w:val="2"/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Name : Drasti Shah</w:t>
      </w:r>
    </w:p>
    <w:p w14:paraId="3E497036">
      <w:pPr>
        <w:pStyle w:val="2"/>
        <w:jc w:val="center"/>
      </w:pPr>
      <w:r>
        <w:t>D365 Finance &amp; Operations</w:t>
      </w:r>
      <w:r>
        <w:br w:type="textWrapping"/>
      </w:r>
      <w:r>
        <w:t xml:space="preserve">Beginner Data Entry Steps </w:t>
      </w:r>
    </w:p>
    <w:p w14:paraId="5C6DBD25">
      <w:r>
        <w:t>This document is created for BEGINNERS in Microsoft Dynamics 365 Finance &amp; Operations.</w:t>
      </w:r>
      <w:r>
        <w:br w:type="textWrapping"/>
      </w:r>
      <w:r>
        <w:br w:type="textWrapping"/>
      </w:r>
      <w:r>
        <w:t>It explains STEP-BY-STEP how to enter data using ONLY NECESSARY FIELDS.</w:t>
      </w:r>
      <w:r>
        <w:br w:type="textWrapping"/>
      </w:r>
      <w:r>
        <w:t>Each step includes navigation path, mandatory fields.</w:t>
      </w:r>
      <w:r>
        <w:br w:type="textWrapping"/>
      </w:r>
    </w:p>
    <w:p w14:paraId="0C9E5862">
      <w:pPr>
        <w:pStyle w:val="3"/>
      </w:pPr>
      <w:r>
        <w:t>Step 1: Create Legal Entity</w:t>
      </w:r>
    </w:p>
    <w:p w14:paraId="519369BD">
      <w:r>
        <w:t>Navigation Path:</w:t>
      </w:r>
      <w:r>
        <w:br w:type="textWrapping"/>
      </w:r>
      <w:r>
        <w:t>Organization administration &gt; Organizations &gt; Legal entities</w:t>
      </w:r>
    </w:p>
    <w:p w14:paraId="155C2340">
      <w:r>
        <w:t>Mandatory Fields:</w:t>
      </w:r>
    </w:p>
    <w:p w14:paraId="2CF951B2">
      <w:pPr>
        <w:pStyle w:val="23"/>
      </w:pPr>
      <w:r>
        <w:t>Company</w:t>
      </w:r>
    </w:p>
    <w:p w14:paraId="1DBCACAB">
      <w:pPr>
        <w:pStyle w:val="23"/>
      </w:pPr>
      <w:r>
        <w:t>Name</w:t>
      </w:r>
    </w:p>
    <w:p w14:paraId="67C1D125">
      <w:pPr>
        <w:pStyle w:val="23"/>
      </w:pPr>
      <w:r>
        <w:t>Country/Region</w:t>
      </w:r>
    </w:p>
    <w:p w14:paraId="545AFE45">
      <w:r>
        <w:t>You will see the Legal entities list page. Click New. In the creation form, enter Company, Name, and Country/Region, then click Save.</w:t>
      </w:r>
    </w:p>
    <w:p w14:paraId="66262673">
      <w:pPr>
        <w:pStyle w:val="3"/>
      </w:pPr>
      <w:r>
        <w:t>Step 2: Create Vendor</w:t>
      </w:r>
    </w:p>
    <w:p w14:paraId="75C50D30">
      <w:r>
        <w:t>Navigation Path:</w:t>
      </w:r>
      <w:r>
        <w:br w:type="textWrapping"/>
      </w:r>
      <w:r>
        <w:t>Accounts payable &gt; Vendors &gt; All vendors</w:t>
      </w:r>
    </w:p>
    <w:p w14:paraId="1A834077">
      <w:r>
        <w:t>Mandatory Fields:</w:t>
      </w:r>
    </w:p>
    <w:p w14:paraId="5DFFB836">
      <w:pPr>
        <w:pStyle w:val="23"/>
      </w:pPr>
      <w:r>
        <w:t>Vendor group</w:t>
      </w:r>
    </w:p>
    <w:p w14:paraId="1081A908">
      <w:pPr>
        <w:pStyle w:val="23"/>
      </w:pPr>
      <w:r>
        <w:t>Vendor account</w:t>
      </w:r>
    </w:p>
    <w:p w14:paraId="02A51CEE">
      <w:pPr>
        <w:pStyle w:val="23"/>
      </w:pPr>
      <w:r>
        <w:t>Name</w:t>
      </w:r>
    </w:p>
    <w:p w14:paraId="6EEC3666">
      <w:pPr>
        <w:pStyle w:val="23"/>
      </w:pPr>
      <w:r>
        <w:t>Terms of payment</w:t>
      </w:r>
    </w:p>
    <w:p w14:paraId="56372CD6">
      <w:pPr>
        <w:pStyle w:val="23"/>
      </w:pPr>
      <w:r>
        <w:t>Method of payment</w:t>
      </w:r>
    </w:p>
    <w:p w14:paraId="1868756B">
      <w:r>
        <w:t>On the All vendors page, click New. Enter Vendor group and Name. Go to Payment defaults tab and select Terms of payment and Method of payment.</w:t>
      </w:r>
    </w:p>
    <w:p w14:paraId="30E5223A">
      <w:pPr>
        <w:pStyle w:val="3"/>
      </w:pPr>
      <w:r>
        <w:t>Step 3: Create Customer</w:t>
      </w:r>
    </w:p>
    <w:p w14:paraId="3CDD426A">
      <w:r>
        <w:t>Navigation Path:</w:t>
      </w:r>
      <w:r>
        <w:br w:type="textWrapping"/>
      </w:r>
      <w:r>
        <w:t>Accounts receivable &gt; Customers &gt; All customers</w:t>
      </w:r>
    </w:p>
    <w:p w14:paraId="7640FF53">
      <w:r>
        <w:t>Mandatory Fields:</w:t>
      </w:r>
    </w:p>
    <w:p w14:paraId="2D25333A">
      <w:pPr>
        <w:pStyle w:val="23"/>
      </w:pPr>
      <w:r>
        <w:t>Customer group</w:t>
      </w:r>
    </w:p>
    <w:p w14:paraId="759621F7">
      <w:pPr>
        <w:pStyle w:val="23"/>
      </w:pPr>
      <w:r>
        <w:t>Customer account</w:t>
      </w:r>
    </w:p>
    <w:p w14:paraId="2A28D40A">
      <w:pPr>
        <w:pStyle w:val="23"/>
      </w:pPr>
      <w:r>
        <w:t>Name</w:t>
      </w:r>
    </w:p>
    <w:p w14:paraId="39EE103F">
      <w:pPr>
        <w:pStyle w:val="23"/>
      </w:pPr>
      <w:r>
        <w:t>Terms of payment</w:t>
      </w:r>
    </w:p>
    <w:p w14:paraId="12D8DAEF">
      <w:r>
        <w:t>Click New on All customers page. Fill Customer group and Name. Set Terms of payment in Payment defaults.</w:t>
      </w:r>
    </w:p>
    <w:p w14:paraId="5C489650">
      <w:pPr>
        <w:pStyle w:val="3"/>
      </w:pPr>
      <w:r>
        <w:t>Step 4: Create Product (Released Product)</w:t>
      </w:r>
    </w:p>
    <w:p w14:paraId="62D29742">
      <w:r>
        <w:t>Navigation Path:</w:t>
      </w:r>
      <w:r>
        <w:br w:type="textWrapping"/>
      </w:r>
      <w:r>
        <w:t>Product information management &gt; Products &gt; Released products</w:t>
      </w:r>
    </w:p>
    <w:p w14:paraId="1CCA9C5E">
      <w:r>
        <w:t>Mandatory Fields:</w:t>
      </w:r>
    </w:p>
    <w:p w14:paraId="50FC0D4E">
      <w:pPr>
        <w:pStyle w:val="23"/>
      </w:pPr>
      <w:r>
        <w:t>Item number</w:t>
      </w:r>
    </w:p>
    <w:p w14:paraId="1F7CD63D">
      <w:pPr>
        <w:pStyle w:val="23"/>
      </w:pPr>
      <w:r>
        <w:t>Product name</w:t>
      </w:r>
    </w:p>
    <w:p w14:paraId="4B213E26">
      <w:pPr>
        <w:pStyle w:val="23"/>
      </w:pPr>
      <w:r>
        <w:t>Product type</w:t>
      </w:r>
    </w:p>
    <w:p w14:paraId="175E49AC">
      <w:pPr>
        <w:pStyle w:val="23"/>
      </w:pPr>
      <w:r>
        <w:t>Item model group</w:t>
      </w:r>
    </w:p>
    <w:p w14:paraId="086041A0">
      <w:pPr>
        <w:pStyle w:val="23"/>
      </w:pPr>
      <w:r>
        <w:t>Item group</w:t>
      </w:r>
    </w:p>
    <w:p w14:paraId="71F23F39">
      <w:pPr>
        <w:pStyle w:val="23"/>
      </w:pPr>
      <w:r>
        <w:t>Unit</w:t>
      </w:r>
    </w:p>
    <w:p w14:paraId="36ACB332">
      <w:r>
        <w:t>Click New on Released products page. Enter Item number and Product name. Assign Item model group, Item group, and Unit of measure.</w:t>
      </w:r>
    </w:p>
    <w:p w14:paraId="1EC842CE">
      <w:pPr>
        <w:pStyle w:val="3"/>
      </w:pPr>
      <w:r>
        <w:t>Step 5: Create Purchase Order</w:t>
      </w:r>
    </w:p>
    <w:p w14:paraId="351A6F10">
      <w:r>
        <w:t>Navigation Path:</w:t>
      </w:r>
      <w:r>
        <w:br w:type="textWrapping"/>
      </w:r>
      <w:r>
        <w:t>Procurement and sourcing &gt; Purchase orders &gt; All purchase orders</w:t>
      </w:r>
    </w:p>
    <w:p w14:paraId="07DAF8CE">
      <w:r>
        <w:t>Mandatory Fields:</w:t>
      </w:r>
    </w:p>
    <w:p w14:paraId="09455A6F">
      <w:pPr>
        <w:pStyle w:val="23"/>
      </w:pPr>
      <w:r>
        <w:t>Vendor account</w:t>
      </w:r>
    </w:p>
    <w:p w14:paraId="3D8B89E8">
      <w:pPr>
        <w:pStyle w:val="23"/>
      </w:pPr>
      <w:r>
        <w:t>Item number</w:t>
      </w:r>
    </w:p>
    <w:p w14:paraId="722A4452">
      <w:pPr>
        <w:pStyle w:val="23"/>
      </w:pPr>
      <w:r>
        <w:t>Quantity</w:t>
      </w:r>
    </w:p>
    <w:p w14:paraId="193B9D65">
      <w:pPr>
        <w:pStyle w:val="23"/>
      </w:pPr>
      <w:r>
        <w:t>Unit price</w:t>
      </w:r>
    </w:p>
    <w:p w14:paraId="5936D4A7">
      <w:r>
        <w:t>Click New. Select Vendor account in header. Add a line with Item number, Quantity, and Unit price.</w:t>
      </w:r>
    </w:p>
    <w:p w14:paraId="657CB3C4">
      <w:pPr>
        <w:pStyle w:val="3"/>
      </w:pPr>
      <w:r>
        <w:t>Step 6: Post Product Receipt</w:t>
      </w:r>
    </w:p>
    <w:p w14:paraId="5F875AD8">
      <w:r>
        <w:t>Navigation Path:</w:t>
      </w:r>
      <w:r>
        <w:br w:type="textWrapping"/>
      </w:r>
      <w:r>
        <w:t>Purchase order &gt; Receive &gt; Product receipt</w:t>
      </w:r>
    </w:p>
    <w:p w14:paraId="24C0DBFC">
      <w:r>
        <w:t>Mandatory Fields:</w:t>
      </w:r>
    </w:p>
    <w:p w14:paraId="7A851D29">
      <w:pPr>
        <w:pStyle w:val="23"/>
      </w:pPr>
      <w:r>
        <w:t>Product receipt number</w:t>
      </w:r>
    </w:p>
    <w:p w14:paraId="028EFC3B">
      <w:r>
        <w:t>From the Purchase order, go to Receive tab and click Product receipt. Enter Product receipt number and post.</w:t>
      </w:r>
    </w:p>
    <w:p w14:paraId="0FC6E34B">
      <w:pPr>
        <w:pStyle w:val="3"/>
      </w:pPr>
      <w:r>
        <w:t>Step 7: Post Vendor Invoice</w:t>
      </w:r>
    </w:p>
    <w:p w14:paraId="7C1BC6D8">
      <w:r>
        <w:t>Navigation Path:</w:t>
      </w:r>
      <w:r>
        <w:br w:type="textWrapping"/>
      </w:r>
      <w:r>
        <w:t>Purchase order &gt; Invoice &gt; Invoice</w:t>
      </w:r>
    </w:p>
    <w:p w14:paraId="76652795">
      <w:r>
        <w:t>Mandatory Fields:</w:t>
      </w:r>
    </w:p>
    <w:p w14:paraId="2F5033FA">
      <w:pPr>
        <w:pStyle w:val="23"/>
      </w:pPr>
      <w:r>
        <w:t>Invoice number</w:t>
      </w:r>
    </w:p>
    <w:p w14:paraId="73BE86E1">
      <w:pPr>
        <w:pStyle w:val="23"/>
      </w:pPr>
      <w:r>
        <w:t>Invoice date</w:t>
      </w:r>
    </w:p>
    <w:p w14:paraId="55B6EFFC">
      <w:r>
        <w:t>From Purchase order, click Invoice. Enter Invoice number and Invoice date, then post.</w:t>
      </w:r>
    </w:p>
    <w:p w14:paraId="07843F38">
      <w:pPr>
        <w:pStyle w:val="3"/>
      </w:pPr>
      <w:r>
        <w:t>Step 8: Create Sales Order</w:t>
      </w:r>
    </w:p>
    <w:p w14:paraId="29A9E45E">
      <w:r>
        <w:t>Navigation Path:</w:t>
      </w:r>
      <w:r>
        <w:br w:type="textWrapping"/>
      </w:r>
      <w:r>
        <w:t>Sales and marketing &gt; Sales orders &gt; All sales orders</w:t>
      </w:r>
    </w:p>
    <w:p w14:paraId="2B3BA1FE">
      <w:r>
        <w:t>Mandatory Fields:</w:t>
      </w:r>
    </w:p>
    <w:p w14:paraId="28005D93">
      <w:pPr>
        <w:pStyle w:val="23"/>
      </w:pPr>
      <w:r>
        <w:t>Customer account</w:t>
      </w:r>
    </w:p>
    <w:p w14:paraId="5D291876">
      <w:pPr>
        <w:pStyle w:val="23"/>
      </w:pPr>
      <w:r>
        <w:t>Item number</w:t>
      </w:r>
    </w:p>
    <w:p w14:paraId="74BC1704">
      <w:pPr>
        <w:pStyle w:val="23"/>
      </w:pPr>
      <w:r>
        <w:t>Quantity</w:t>
      </w:r>
    </w:p>
    <w:p w14:paraId="55170F01">
      <w:pPr>
        <w:pStyle w:val="23"/>
      </w:pPr>
      <w:r>
        <w:t>Unit price</w:t>
      </w:r>
    </w:p>
    <w:p w14:paraId="1EB5BEA6">
      <w:r>
        <w:t>Click New. Select Customer account. Add item lines with Quantity and Unit price.</w:t>
      </w:r>
    </w:p>
    <w:p w14:paraId="4546A662">
      <w:pPr>
        <w:pStyle w:val="3"/>
      </w:pPr>
      <w:r>
        <w:t>Step 9: Post Packing Slip</w:t>
      </w:r>
    </w:p>
    <w:p w14:paraId="66F559A5">
      <w:r>
        <w:t>Navigation Path:</w:t>
      </w:r>
      <w:r>
        <w:br w:type="textWrapping"/>
      </w:r>
      <w:r>
        <w:t>Sales order &gt; Pick and pack &gt; Packing slip</w:t>
      </w:r>
    </w:p>
    <w:p w14:paraId="4A3B6422">
      <w:r>
        <w:t>Mandatory Fields:</w:t>
      </w:r>
    </w:p>
    <w:p w14:paraId="47671C67">
      <w:pPr>
        <w:pStyle w:val="23"/>
      </w:pPr>
      <w:r>
        <w:t>Packing slip number</w:t>
      </w:r>
    </w:p>
    <w:p w14:paraId="5B62B4F2">
      <w:r>
        <w:t>From Sales order, go to Pick and pack and click Packing slip. Enter Packing slip number and post.</w:t>
      </w:r>
    </w:p>
    <w:p w14:paraId="0516B274">
      <w:pPr>
        <w:pStyle w:val="3"/>
      </w:pPr>
      <w:r>
        <w:t>Step 10: Post Customer Invoice</w:t>
      </w:r>
    </w:p>
    <w:p w14:paraId="2E095A3F">
      <w:r>
        <w:t>Navigation Path:</w:t>
      </w:r>
      <w:r>
        <w:br w:type="textWrapping"/>
      </w:r>
      <w:r>
        <w:t>Sales order &gt; Invoice &gt; Invoice</w:t>
      </w:r>
    </w:p>
    <w:p w14:paraId="783DA40C">
      <w:r>
        <w:t>Mandatory Fields:</w:t>
      </w:r>
    </w:p>
    <w:p w14:paraId="70A00FA7">
      <w:pPr>
        <w:pStyle w:val="23"/>
      </w:pPr>
      <w:r>
        <w:t>Invoice number</w:t>
      </w:r>
    </w:p>
    <w:p w14:paraId="241733B1">
      <w:pPr>
        <w:pStyle w:val="23"/>
      </w:pPr>
      <w:r>
        <w:t>Invoice date</w:t>
      </w:r>
    </w:p>
    <w:p w14:paraId="68CA9949">
      <w:bookmarkStart w:id="0" w:name="_GoBack"/>
      <w:bookmarkEnd w:id="0"/>
      <w:r>
        <w:t>From Sales order, click Invoice. Enter Invoice number and date, then post.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5B14"/>
    <w:rsid w:val="0006063C"/>
    <w:rsid w:val="0015074B"/>
    <w:rsid w:val="0029639D"/>
    <w:rsid w:val="00326F90"/>
    <w:rsid w:val="00AA1D8D"/>
    <w:rsid w:val="00B47730"/>
    <w:rsid w:val="00CB0664"/>
    <w:rsid w:val="00FC693F"/>
    <w:rsid w:val="190F0670"/>
    <w:rsid w:val="37E93BC8"/>
    <w:rsid w:val="3ED80F27"/>
    <w:rsid w:val="421636B7"/>
    <w:rsid w:val="4C9C194B"/>
    <w:rsid w:val="753D1FB4"/>
    <w:rsid w:val="7961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drast</cp:lastModifiedBy>
  <dcterms:modified xsi:type="dcterms:W3CDTF">2026-01-22T11:34:46Z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789C27886EC44D35829967C68CA31750_12</vt:lpwstr>
  </property>
</Properties>
</file>