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25A67">
      <w:pPr>
        <w:pStyle w:val="2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Name: Drasti Shah</w:t>
      </w:r>
    </w:p>
    <w:p w14:paraId="02377C73">
      <w:pPr>
        <w:pStyle w:val="2"/>
      </w:pPr>
      <w:r>
        <w:t>C# vs X++ Comparison and Practice Guide</w:t>
      </w:r>
    </w:p>
    <w:p w14:paraId="7F515A52">
      <w:pPr>
        <w:pStyle w:val="3"/>
      </w:pPr>
      <w:r>
        <w:t>1. Variables and Data Types</w:t>
      </w:r>
    </w:p>
    <w:p w14:paraId="2F017D22">
      <w:r>
        <w:t>C#:</w:t>
      </w:r>
      <w:r>
        <w:br w:type="textWrapping"/>
      </w:r>
      <w:r>
        <w:t>int a = 10;</w:t>
      </w:r>
      <w:r>
        <w:br w:type="textWrapping"/>
      </w:r>
      <w:r>
        <w:t>string name = "John";</w:t>
      </w:r>
      <w:r>
        <w:br w:type="textWrapping"/>
      </w:r>
      <w:r>
        <w:t>bool isActive = true;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a = 10;</w:t>
      </w:r>
      <w:r>
        <w:br w:type="textWrapping"/>
      </w:r>
      <w:r>
        <w:t>str name = "John";</w:t>
      </w:r>
      <w:r>
        <w:br w:type="textWrapping"/>
      </w:r>
      <w:r>
        <w:t>boolean isActive = true;</w:t>
      </w:r>
      <w:r>
        <w:br w:type="textWrapping"/>
      </w:r>
      <w:r>
        <w:br w:type="textWrapping"/>
      </w:r>
      <w:r>
        <w:t>Use: Variables store data values. Data types define the type of data.</w:t>
      </w:r>
    </w:p>
    <w:p w14:paraId="1849E5CF">
      <w:pPr>
        <w:pStyle w:val="3"/>
      </w:pPr>
      <w:r>
        <w:t>2. Operators Comparison</w:t>
      </w:r>
    </w:p>
    <w:p w14:paraId="503BBF3C">
      <w:r>
        <w:t>Arithmetic Operators:</w:t>
      </w:r>
      <w:r>
        <w:br w:type="textWrapping"/>
      </w:r>
      <w:r>
        <w:t>C#: +  -  *  /  %</w:t>
      </w:r>
      <w:r>
        <w:br w:type="textWrapping"/>
      </w:r>
      <w:r>
        <w:t>X++: +  -  *  /  %</w:t>
      </w:r>
      <w:r>
        <w:br w:type="textWrapping"/>
      </w:r>
      <w:r>
        <w:br w:type="textWrapping"/>
      </w:r>
      <w:r>
        <w:t>Comparison Operators:</w:t>
      </w:r>
      <w:r>
        <w:br w:type="textWrapping"/>
      </w:r>
      <w:r>
        <w:t>C#: ==  !=  &gt;  &lt;  &gt;=  &lt;=</w:t>
      </w:r>
      <w:r>
        <w:br w:type="textWrapping"/>
      </w:r>
      <w:r>
        <w:t>X++: ==  !=  &gt;  &lt;  &gt;=  &lt;=</w:t>
      </w:r>
      <w:r>
        <w:br w:type="textWrapping"/>
      </w:r>
      <w:r>
        <w:br w:type="textWrapping"/>
      </w:r>
      <w:r>
        <w:t>Logical Operators:</w:t>
      </w:r>
      <w:r>
        <w:br w:type="textWrapping"/>
      </w:r>
      <w:r>
        <w:t>C#: &amp;&amp;  ||  !</w:t>
      </w:r>
      <w:r>
        <w:br w:type="textWrapping"/>
      </w:r>
      <w:r>
        <w:t>X++: &amp;&amp;  ||  !</w:t>
      </w:r>
      <w:r>
        <w:br w:type="textWrapping"/>
      </w:r>
      <w:r>
        <w:br w:type="textWrapping"/>
      </w:r>
      <w:r>
        <w:t>Assignment:</w:t>
      </w:r>
      <w:r>
        <w:br w:type="textWrapping"/>
      </w:r>
      <w:r>
        <w:t>C#: =  +=  -=</w:t>
      </w:r>
      <w:r>
        <w:br w:type="textWrapping"/>
      </w:r>
      <w:r>
        <w:t>X++: =  +=  -=</w:t>
      </w:r>
    </w:p>
    <w:p w14:paraId="5D0D35F3">
      <w:pPr>
        <w:pStyle w:val="3"/>
      </w:pPr>
      <w:r>
        <w:t>3. String Functions</w:t>
      </w:r>
    </w:p>
    <w:p w14:paraId="0DB7024B">
      <w:r>
        <w:t>C#:</w:t>
      </w:r>
      <w:r>
        <w:br w:type="textWrapping"/>
      </w:r>
      <w:r>
        <w:t>string s = "Hello World";</w:t>
      </w:r>
      <w:r>
        <w:br w:type="textWrapping"/>
      </w:r>
      <w:r>
        <w:t>Length: s.Length</w:t>
      </w:r>
      <w:r>
        <w:br w:type="textWrapping"/>
      </w:r>
      <w:r>
        <w:t>Substring: s.Substring(0,5)</w:t>
      </w:r>
      <w:r>
        <w:br w:type="textWrapping"/>
      </w:r>
      <w:r>
        <w:t>Contains: s.Contains("World")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str s = "Hello World";</w:t>
      </w:r>
      <w:r>
        <w:br w:type="textWrapping"/>
      </w:r>
      <w:r>
        <w:t>Length: strLen(s)</w:t>
      </w:r>
      <w:r>
        <w:br w:type="textWrapping"/>
      </w:r>
      <w:r>
        <w:t>Substring: subStr(s,1,5)</w:t>
      </w:r>
      <w:r>
        <w:br w:type="textWrapping"/>
      </w:r>
      <w:r>
        <w:t>Contains: strFind(s,"World",1,strlen(s))</w:t>
      </w:r>
    </w:p>
    <w:p w14:paraId="7745931B">
      <w:pPr>
        <w:pStyle w:val="3"/>
      </w:pPr>
      <w:r>
        <w:t>4. Conditional Logic Practice</w:t>
      </w:r>
    </w:p>
    <w:p w14:paraId="56922A48">
      <w:r>
        <w:t>C#:</w:t>
      </w:r>
      <w:r>
        <w:br w:type="textWrapping"/>
      </w:r>
      <w:r>
        <w:t>if(a &gt; 5)</w:t>
      </w:r>
      <w:r>
        <w:br w:type="textWrapping"/>
      </w:r>
      <w:r>
        <w:t>{</w:t>
      </w:r>
      <w:r>
        <w:br w:type="textWrapping"/>
      </w:r>
      <w:r>
        <w:t xml:space="preserve">    Console.WriteLine("Greater");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if(a &gt; 5)</w:t>
      </w:r>
      <w:r>
        <w:br w:type="textWrapping"/>
      </w:r>
      <w:r>
        <w:t>{</w:t>
      </w:r>
      <w:r>
        <w:br w:type="textWrapping"/>
      </w:r>
      <w:r>
        <w:t xml:space="preserve">    print "Greater";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Logic: Checks conditions using operators.</w:t>
      </w:r>
    </w:p>
    <w:p w14:paraId="23E8DBD4">
      <w:pPr>
        <w:pStyle w:val="3"/>
      </w:pPr>
      <w:r>
        <w:t>5. Loop Practice</w:t>
      </w:r>
    </w:p>
    <w:p w14:paraId="0AACA150">
      <w:r>
        <w:t>C#:</w:t>
      </w:r>
      <w:r>
        <w:br w:type="textWrapping"/>
      </w:r>
      <w:r>
        <w:t>for(int i=0;i&lt;5;i++)</w:t>
      </w:r>
      <w:r>
        <w:br w:type="textWrapping"/>
      </w:r>
      <w:r>
        <w:t>{</w:t>
      </w:r>
      <w:r>
        <w:br w:type="textWrapping"/>
      </w:r>
      <w:r>
        <w:t xml:space="preserve">    Console.WriteLine(i);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for(i=1;i&lt;=5;i++)</w:t>
      </w:r>
      <w:r>
        <w:br w:type="textWrapping"/>
      </w:r>
      <w:r>
        <w:t>{</w:t>
      </w:r>
      <w:r>
        <w:br w:type="textWrapping"/>
      </w:r>
      <w:r>
        <w:t xml:space="preserve">    print i;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Use: Repeats execution.</w:t>
      </w:r>
    </w:p>
    <w:p w14:paraId="0FAE6CEF">
      <w:pPr>
        <w:pStyle w:val="3"/>
      </w:pPr>
      <w:r>
        <w:t>6. Function / Method Comparison</w:t>
      </w:r>
    </w:p>
    <w:p w14:paraId="16CEE549">
      <w:r>
        <w:t>C#:</w:t>
      </w:r>
      <w:r>
        <w:br w:type="textWrapping"/>
      </w:r>
      <w:r>
        <w:t>int Add(int x, int y)</w:t>
      </w:r>
      <w:r>
        <w:br w:type="textWrapping"/>
      </w:r>
      <w:r>
        <w:t>{</w:t>
      </w:r>
      <w:r>
        <w:br w:type="textWrapping"/>
      </w:r>
      <w:r>
        <w:t xml:space="preserve">    return x + y;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add(int x, int y)</w:t>
      </w:r>
      <w:r>
        <w:br w:type="textWrapping"/>
      </w:r>
      <w:r>
        <w:t>{</w:t>
      </w:r>
      <w:r>
        <w:br w:type="textWrapping"/>
      </w:r>
      <w:r>
        <w:t xml:space="preserve">    return x + y;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Use: Reusable logic blocks.</w:t>
      </w:r>
    </w:p>
    <w:p w14:paraId="6A455C8F">
      <w:pPr>
        <w:pStyle w:val="3"/>
      </w:pPr>
      <w:r>
        <w:t>7. Practice Logic Example</w:t>
      </w:r>
    </w:p>
    <w:p w14:paraId="26CC43DE">
      <w:r>
        <w:t>Logic: Check if number is even or odd</w:t>
      </w:r>
      <w:r>
        <w:br w:type="textWrapping"/>
      </w:r>
      <w:r>
        <w:br w:type="textWrapping"/>
      </w:r>
      <w:r>
        <w:t>C#:</w:t>
      </w:r>
      <w:r>
        <w:br w:type="textWrapping"/>
      </w:r>
      <w:r>
        <w:t>int n = 10;</w:t>
      </w:r>
      <w:r>
        <w:br w:type="textWrapping"/>
      </w:r>
      <w:r>
        <w:t>if(n % 2 == 0)</w:t>
      </w:r>
      <w:r>
        <w:br w:type="textWrapping"/>
      </w:r>
      <w:r>
        <w:t xml:space="preserve">    Console.WriteLine("Even");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n = 10;</w:t>
      </w:r>
      <w:r>
        <w:br w:type="textWrapping"/>
      </w:r>
      <w:r>
        <w:t>if(n mod 2 == 0)</w:t>
      </w:r>
      <w:r>
        <w:br w:type="textWrapping"/>
      </w:r>
      <w:r>
        <w:t xml:space="preserve">    print "Even";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9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13A09B829D724FD39B99300E085FCAC5_12</vt:lpwstr>
  </property>
</Properties>
</file>